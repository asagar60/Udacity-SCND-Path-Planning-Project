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12ED" w:rsidRDefault="00D913C1">
      <w:pPr>
        <w:pStyle w:val="Title"/>
      </w:pPr>
      <w:r>
        <w:t>PATH PLANNING PROJECT</w:t>
      </w:r>
    </w:p>
    <w:p w:rsidR="003312ED" w:rsidRDefault="00D913C1">
      <w:pPr>
        <w:pStyle w:val="Subtitle"/>
      </w:pPr>
      <w:r>
        <w:t>12-04-2020</w:t>
      </w:r>
    </w:p>
    <w:p w:rsidR="003312ED" w:rsidRDefault="00B62EF2">
      <w:pPr>
        <w:pStyle w:val="Heading1"/>
      </w:pPr>
      <w:sdt>
        <w:sdtPr>
          <w:alias w:val="Overview:"/>
          <w:tag w:val="Overview:"/>
          <w:id w:val="1877890496"/>
          <w:placeholder>
            <w:docPart w:val="EC0FBB23C1BA46C3B4D5EEB39C9D752E"/>
          </w:placeholder>
          <w:temporary/>
          <w:showingPlcHdr/>
          <w15:appearance w15:val="hidden"/>
        </w:sdtPr>
        <w:sdtEndPr/>
        <w:sdtContent>
          <w:r w:rsidR="000A0612">
            <w:t>Overview</w:t>
          </w:r>
        </w:sdtContent>
      </w:sdt>
    </w:p>
    <w:p w:rsidR="00AE7607" w:rsidRDefault="00AE7607" w:rsidP="00AE7607">
      <w:pPr>
        <w:pStyle w:val="Heading2"/>
      </w:pPr>
      <w:r>
        <w:t>Project Description</w:t>
      </w:r>
    </w:p>
    <w:p w:rsidR="00AE7607" w:rsidRPr="00AE7607" w:rsidRDefault="00AE7607" w:rsidP="00AE7607"/>
    <w:p w:rsidR="003312ED" w:rsidRPr="003A28DE" w:rsidRDefault="00AE7607" w:rsidP="00AE7607">
      <w:pPr>
        <w:rPr>
          <w:rFonts w:ascii="Segoe UI" w:hAnsi="Segoe UI" w:cs="Segoe UI"/>
        </w:rPr>
      </w:pPr>
      <w:r w:rsidRPr="003A28DE">
        <w:rPr>
          <w:rFonts w:ascii="Segoe UI" w:hAnsi="Segoe UI" w:cs="Segoe UI"/>
        </w:rPr>
        <w:t>In this project we will implement path planning algorithm to safel</w:t>
      </w:r>
      <w:r w:rsidRPr="003A28DE">
        <w:rPr>
          <w:rFonts w:ascii="Segoe UI" w:hAnsi="Segoe UI" w:cs="Segoe UI"/>
        </w:rPr>
        <w:t xml:space="preserve">y navigate through the highway. </w:t>
      </w:r>
      <w:r w:rsidRPr="003A28DE">
        <w:rPr>
          <w:rFonts w:ascii="Segoe UI" w:hAnsi="Segoe UI" w:cs="Segoe UI"/>
        </w:rPr>
        <w:t xml:space="preserve">Here the traffic is driving at +-10 MPH of the 50 MPH speed limit. Car's </w:t>
      </w:r>
      <w:r w:rsidRPr="003A28DE">
        <w:rPr>
          <w:rFonts w:ascii="Segoe UI" w:hAnsi="Segoe UI" w:cs="Segoe UI"/>
        </w:rPr>
        <w:t>localization, sensor</w:t>
      </w:r>
      <w:r w:rsidRPr="003A28DE">
        <w:rPr>
          <w:rFonts w:ascii="Segoe UI" w:hAnsi="Segoe UI" w:cs="Segoe UI"/>
        </w:rPr>
        <w:t xml:space="preserve"> fusion data, and sparse map list of waypoints around the highway is also provided in real time.</w:t>
      </w:r>
    </w:p>
    <w:p w:rsidR="003312ED" w:rsidRDefault="00B62EF2" w:rsidP="00AE7607">
      <w:pPr>
        <w:pStyle w:val="Heading2"/>
      </w:pPr>
      <w:sdt>
        <w:sdtPr>
          <w:alias w:val="Project Scope:"/>
          <w:tag w:val="Project Scope:"/>
          <w:id w:val="-1612591818"/>
          <w:placeholder>
            <w:docPart w:val="5DA62C61D02D49BD9F9B7F687581CA46"/>
          </w:placeholder>
          <w:temporary/>
          <w:showingPlcHdr/>
          <w15:appearance w15:val="hidden"/>
        </w:sdtPr>
        <w:sdtEndPr/>
        <w:sdtContent>
          <w:r w:rsidR="001A728E">
            <w:t>Project Scope</w:t>
          </w:r>
        </w:sdtContent>
      </w:sdt>
    </w:p>
    <w:p w:rsidR="00AE7607" w:rsidRPr="003A28DE" w:rsidRDefault="00AE7607" w:rsidP="00AE7607">
      <w:pPr>
        <w:pStyle w:val="TipText"/>
        <w:numPr>
          <w:ilvl w:val="0"/>
          <w:numId w:val="17"/>
        </w:numPr>
        <w:rPr>
          <w:rFonts w:ascii="Segoe UI" w:hAnsi="Segoe UI" w:cs="Segoe UI"/>
          <w:i w:val="0"/>
          <w:sz w:val="18"/>
        </w:rPr>
      </w:pPr>
      <w:r w:rsidRPr="003A28DE">
        <w:rPr>
          <w:rFonts w:ascii="Segoe UI" w:hAnsi="Segoe UI" w:cs="Segoe UI"/>
          <w:i w:val="0"/>
          <w:sz w:val="18"/>
        </w:rPr>
        <w:t xml:space="preserve">The car will try to go as close as possible to the 50 MPH speed limit, which means passing slower traffic when possible. </w:t>
      </w:r>
    </w:p>
    <w:p w:rsidR="00AE7607" w:rsidRPr="003A28DE" w:rsidRDefault="00AE7607" w:rsidP="00AE7607">
      <w:pPr>
        <w:pStyle w:val="TipText"/>
        <w:numPr>
          <w:ilvl w:val="0"/>
          <w:numId w:val="17"/>
        </w:numPr>
        <w:rPr>
          <w:rFonts w:ascii="Segoe UI" w:hAnsi="Segoe UI" w:cs="Segoe UI"/>
          <w:i w:val="0"/>
          <w:sz w:val="18"/>
        </w:rPr>
      </w:pPr>
      <w:r w:rsidRPr="003A28DE">
        <w:rPr>
          <w:rFonts w:ascii="Segoe UI" w:hAnsi="Segoe UI" w:cs="Segoe UI"/>
          <w:i w:val="0"/>
          <w:sz w:val="18"/>
        </w:rPr>
        <w:t>The car will avoid hitting other cars at all cost as well as driving inside of the marked road lanes at all times, unless going from one lane to another</w:t>
      </w:r>
    </w:p>
    <w:p w:rsidR="00AE7607" w:rsidRPr="003A28DE" w:rsidRDefault="00AE7607" w:rsidP="00AE7607">
      <w:pPr>
        <w:pStyle w:val="TipText"/>
        <w:numPr>
          <w:ilvl w:val="0"/>
          <w:numId w:val="17"/>
        </w:numPr>
        <w:rPr>
          <w:rFonts w:ascii="Segoe UI" w:hAnsi="Segoe UI" w:cs="Segoe UI"/>
          <w:i w:val="0"/>
          <w:sz w:val="18"/>
        </w:rPr>
      </w:pPr>
      <w:r w:rsidRPr="003A28DE">
        <w:rPr>
          <w:rFonts w:ascii="Segoe UI" w:hAnsi="Segoe UI" w:cs="Segoe UI"/>
          <w:i w:val="0"/>
          <w:sz w:val="18"/>
        </w:rPr>
        <w:t xml:space="preserve">The car will be able to make one complete loop around the 6946m highway. </w:t>
      </w:r>
    </w:p>
    <w:p w:rsidR="00AE7607" w:rsidRPr="003A28DE" w:rsidRDefault="00AE7607" w:rsidP="00AE7607">
      <w:pPr>
        <w:pStyle w:val="TipText"/>
        <w:numPr>
          <w:ilvl w:val="0"/>
          <w:numId w:val="17"/>
        </w:numPr>
        <w:rPr>
          <w:rFonts w:ascii="Segoe UI" w:hAnsi="Segoe UI" w:cs="Segoe UI"/>
          <w:i w:val="0"/>
          <w:sz w:val="18"/>
        </w:rPr>
      </w:pPr>
      <w:r w:rsidRPr="003A28DE">
        <w:rPr>
          <w:rFonts w:ascii="Segoe UI" w:hAnsi="Segoe UI" w:cs="Segoe UI"/>
          <w:i w:val="0"/>
          <w:sz w:val="18"/>
        </w:rPr>
        <w:t>The car will drive 4.32 Miles at minimum without any incident.</w:t>
      </w:r>
    </w:p>
    <w:p w:rsidR="00AE7607" w:rsidRDefault="00AE7607" w:rsidP="00AE7607">
      <w:pPr>
        <w:pStyle w:val="TipText"/>
      </w:pPr>
    </w:p>
    <w:p w:rsidR="007F2B31" w:rsidRDefault="00B62EF2" w:rsidP="007F2B31">
      <w:pPr>
        <w:pStyle w:val="Heading2"/>
      </w:pPr>
      <w:sdt>
        <w:sdtPr>
          <w:alias w:val="High-Level Requirements:"/>
          <w:tag w:val="High-Level Requirements:"/>
          <w:id w:val="-1806920622"/>
          <w:placeholder>
            <w:docPart w:val="F2FC5D59DBAA48E9BEB6CC92B04F5F76"/>
          </w:placeholder>
          <w:temporary/>
          <w:showingPlcHdr/>
          <w15:appearance w15:val="hidden"/>
        </w:sdtPr>
        <w:sdtEndPr/>
        <w:sdtContent>
          <w:r w:rsidR="001A728E">
            <w:t>High-Level Requirements</w:t>
          </w:r>
        </w:sdtContent>
      </w:sdt>
    </w:p>
    <w:p w:rsidR="003A28DE" w:rsidRPr="003A28DE" w:rsidRDefault="003A28DE" w:rsidP="003A28DE">
      <w:pPr>
        <w:rPr>
          <w:rFonts w:ascii="Segoe UI" w:hAnsi="Segoe UI" w:cs="Segoe UI"/>
        </w:rPr>
      </w:pPr>
    </w:p>
    <w:sdt>
      <w:sdtPr>
        <w:rPr>
          <w:rFonts w:ascii="Segoe UI" w:hAnsi="Segoe UI" w:cs="Segoe UI"/>
        </w:rPr>
        <w:alias w:val="Enter description:"/>
        <w:tag w:val="Enter description:"/>
        <w:id w:val="111487841"/>
        <w:placeholder>
          <w:docPart w:val="0A82AFB992A2438DAC7BE0232378B81E"/>
        </w:placeholder>
        <w:temporary/>
        <w:showingPlcHdr/>
        <w15:appearance w15:val="hidden"/>
      </w:sdtPr>
      <w:sdtEndPr/>
      <w:sdtContent>
        <w:p w:rsidR="006A117D" w:rsidRPr="003A28DE" w:rsidRDefault="008D6D77" w:rsidP="006A117D">
          <w:pPr>
            <w:rPr>
              <w:rFonts w:ascii="Segoe UI" w:hAnsi="Segoe UI" w:cs="Segoe UI"/>
            </w:rPr>
          </w:pPr>
          <w:r w:rsidRPr="003A28DE">
            <w:rPr>
              <w:rFonts w:ascii="Segoe UI" w:hAnsi="Segoe UI" w:cs="Segoe UI"/>
            </w:rPr>
            <w:t>The new system must include the following:</w:t>
          </w:r>
        </w:p>
      </w:sdtContent>
    </w:sdt>
    <w:p w:rsidR="006A117D" w:rsidRPr="003A28DE" w:rsidRDefault="006A117D" w:rsidP="006A117D">
      <w:pPr>
        <w:pStyle w:val="ListBullet"/>
        <w:rPr>
          <w:rFonts w:ascii="Segoe UI" w:hAnsi="Segoe UI" w:cs="Segoe UI"/>
        </w:rPr>
      </w:pPr>
      <w:proofErr w:type="spellStart"/>
      <w:r w:rsidRPr="003A28DE">
        <w:rPr>
          <w:rFonts w:ascii="Segoe UI" w:hAnsi="Segoe UI" w:cs="Segoe UI"/>
        </w:rPr>
        <w:t>cmake</w:t>
      </w:r>
      <w:proofErr w:type="spellEnd"/>
      <w:r w:rsidRPr="003A28DE">
        <w:rPr>
          <w:rFonts w:ascii="Segoe UI" w:hAnsi="Segoe UI" w:cs="Segoe UI"/>
        </w:rPr>
        <w:t xml:space="preserve"> &gt;= 3.5</w:t>
      </w:r>
    </w:p>
    <w:p w:rsidR="006A117D" w:rsidRPr="003A28DE" w:rsidRDefault="006A117D" w:rsidP="006A117D">
      <w:pPr>
        <w:pStyle w:val="ListBullet"/>
        <w:rPr>
          <w:rFonts w:ascii="Segoe UI" w:hAnsi="Segoe UI" w:cs="Segoe UI"/>
        </w:rPr>
      </w:pPr>
      <w:r w:rsidRPr="003A28DE">
        <w:rPr>
          <w:rFonts w:ascii="Segoe UI" w:hAnsi="Segoe UI" w:cs="Segoe UI"/>
        </w:rPr>
        <w:t>All OSes: [click here for installation instructions]</w:t>
      </w:r>
      <w:r w:rsidRPr="003A28DE">
        <w:rPr>
          <w:rFonts w:ascii="Segoe UI" w:hAnsi="Segoe UI" w:cs="Segoe UI"/>
        </w:rPr>
        <w:t xml:space="preserve"> </w:t>
      </w:r>
      <w:r w:rsidRPr="003A28DE">
        <w:rPr>
          <w:rFonts w:ascii="Segoe UI" w:hAnsi="Segoe UI" w:cs="Segoe UI"/>
        </w:rPr>
        <w:t>(https://cmake.org/install/)</w:t>
      </w:r>
    </w:p>
    <w:p w:rsidR="006A117D" w:rsidRPr="003A28DE" w:rsidRDefault="006A117D" w:rsidP="006A117D">
      <w:pPr>
        <w:pStyle w:val="ListBullet"/>
        <w:rPr>
          <w:rFonts w:ascii="Segoe UI" w:hAnsi="Segoe UI" w:cs="Segoe UI"/>
        </w:rPr>
      </w:pPr>
      <w:r w:rsidRPr="003A28DE">
        <w:rPr>
          <w:rFonts w:ascii="Segoe UI" w:hAnsi="Segoe UI" w:cs="Segoe UI"/>
        </w:rPr>
        <w:t>make &gt;= 4.1</w:t>
      </w:r>
    </w:p>
    <w:p w:rsidR="006A117D" w:rsidRPr="003A28DE" w:rsidRDefault="006A117D" w:rsidP="006A117D">
      <w:pPr>
        <w:pStyle w:val="ListBullet"/>
        <w:rPr>
          <w:rFonts w:ascii="Segoe UI" w:hAnsi="Segoe UI" w:cs="Segoe UI"/>
        </w:rPr>
      </w:pPr>
      <w:r w:rsidRPr="003A28DE">
        <w:rPr>
          <w:rFonts w:ascii="Segoe UI" w:hAnsi="Segoe UI" w:cs="Segoe UI"/>
        </w:rPr>
        <w:t>Linux: make is installed by default on most Linux distros</w:t>
      </w:r>
    </w:p>
    <w:p w:rsidR="006A117D" w:rsidRPr="003A28DE" w:rsidRDefault="006A117D" w:rsidP="006A117D">
      <w:pPr>
        <w:pStyle w:val="ListBullet"/>
        <w:rPr>
          <w:rFonts w:ascii="Segoe UI" w:hAnsi="Segoe UI" w:cs="Segoe UI"/>
        </w:rPr>
      </w:pPr>
      <w:r w:rsidRPr="003A28DE">
        <w:rPr>
          <w:rFonts w:ascii="Segoe UI" w:hAnsi="Segoe UI" w:cs="Segoe UI"/>
        </w:rPr>
        <w:t xml:space="preserve">Mac: [install </w:t>
      </w:r>
      <w:proofErr w:type="spellStart"/>
      <w:r w:rsidRPr="003A28DE">
        <w:rPr>
          <w:rFonts w:ascii="Segoe UI" w:hAnsi="Segoe UI" w:cs="Segoe UI"/>
        </w:rPr>
        <w:t>Xcode</w:t>
      </w:r>
      <w:proofErr w:type="spellEnd"/>
      <w:r w:rsidRPr="003A28DE">
        <w:rPr>
          <w:rFonts w:ascii="Segoe UI" w:hAnsi="Segoe UI" w:cs="Segoe UI"/>
        </w:rPr>
        <w:t xml:space="preserve"> command line tools to get make]</w:t>
      </w:r>
      <w:r w:rsidRPr="003A28DE">
        <w:rPr>
          <w:rFonts w:ascii="Segoe UI" w:hAnsi="Segoe UI" w:cs="Segoe UI"/>
        </w:rPr>
        <w:t xml:space="preserve"> </w:t>
      </w:r>
      <w:r w:rsidRPr="003A28DE">
        <w:rPr>
          <w:rFonts w:ascii="Segoe UI" w:hAnsi="Segoe UI" w:cs="Segoe UI"/>
        </w:rPr>
        <w:t>(https://developer.apple.com/xcode/features/)</w:t>
      </w:r>
    </w:p>
    <w:p w:rsidR="006A117D" w:rsidRPr="003A28DE" w:rsidRDefault="006A117D" w:rsidP="006A117D">
      <w:pPr>
        <w:pStyle w:val="ListBullet"/>
        <w:rPr>
          <w:rFonts w:ascii="Segoe UI" w:hAnsi="Segoe UI" w:cs="Segoe UI"/>
        </w:rPr>
      </w:pPr>
      <w:r w:rsidRPr="003A28DE">
        <w:rPr>
          <w:rFonts w:ascii="Segoe UI" w:hAnsi="Segoe UI" w:cs="Segoe UI"/>
        </w:rPr>
        <w:t>Windows: [Click here for installation instructions]</w:t>
      </w:r>
      <w:r w:rsidRPr="003A28DE">
        <w:rPr>
          <w:rFonts w:ascii="Segoe UI" w:hAnsi="Segoe UI" w:cs="Segoe UI"/>
        </w:rPr>
        <w:t xml:space="preserve"> </w:t>
      </w:r>
      <w:r w:rsidRPr="003A28DE">
        <w:rPr>
          <w:rFonts w:ascii="Segoe UI" w:hAnsi="Segoe UI" w:cs="Segoe UI"/>
        </w:rPr>
        <w:t>(http://gnuwin32.sourceforge.net/packages/make.htm)</w:t>
      </w:r>
    </w:p>
    <w:p w:rsidR="006A117D" w:rsidRPr="003A28DE" w:rsidRDefault="006A117D" w:rsidP="006A117D">
      <w:pPr>
        <w:pStyle w:val="ListBullet"/>
        <w:rPr>
          <w:rFonts w:ascii="Segoe UI" w:hAnsi="Segoe UI" w:cs="Segoe UI"/>
        </w:rPr>
      </w:pPr>
      <w:proofErr w:type="spellStart"/>
      <w:r w:rsidRPr="003A28DE">
        <w:rPr>
          <w:rFonts w:ascii="Segoe UI" w:hAnsi="Segoe UI" w:cs="Segoe UI"/>
        </w:rPr>
        <w:t>G</w:t>
      </w:r>
      <w:r w:rsidRPr="003A28DE">
        <w:rPr>
          <w:rFonts w:ascii="Segoe UI" w:hAnsi="Segoe UI" w:cs="Segoe UI"/>
        </w:rPr>
        <w:t>cc</w:t>
      </w:r>
      <w:proofErr w:type="spellEnd"/>
      <w:r w:rsidRPr="003A28DE">
        <w:rPr>
          <w:rFonts w:ascii="Segoe UI" w:hAnsi="Segoe UI" w:cs="Segoe UI"/>
        </w:rPr>
        <w:t xml:space="preserve"> </w:t>
      </w:r>
      <w:r w:rsidRPr="003A28DE">
        <w:rPr>
          <w:rFonts w:ascii="Segoe UI" w:hAnsi="Segoe UI" w:cs="Segoe UI"/>
        </w:rPr>
        <w:t>/</w:t>
      </w:r>
      <w:r w:rsidRPr="003A28DE">
        <w:rPr>
          <w:rFonts w:ascii="Segoe UI" w:hAnsi="Segoe UI" w:cs="Segoe UI"/>
        </w:rPr>
        <w:t xml:space="preserve"> </w:t>
      </w:r>
      <w:r w:rsidRPr="003A28DE">
        <w:rPr>
          <w:rFonts w:ascii="Segoe UI" w:hAnsi="Segoe UI" w:cs="Segoe UI"/>
        </w:rPr>
        <w:t>g++ &gt;= 5.4</w:t>
      </w:r>
    </w:p>
    <w:p w:rsidR="006A117D" w:rsidRPr="003A28DE" w:rsidRDefault="006A117D" w:rsidP="006A117D">
      <w:pPr>
        <w:pStyle w:val="ListBullet"/>
        <w:rPr>
          <w:rFonts w:ascii="Segoe UI" w:hAnsi="Segoe UI" w:cs="Segoe UI"/>
        </w:rPr>
      </w:pPr>
      <w:r w:rsidRPr="003A28DE">
        <w:rPr>
          <w:rFonts w:ascii="Segoe UI" w:hAnsi="Segoe UI" w:cs="Segoe UI"/>
        </w:rPr>
        <w:t xml:space="preserve">Linux: </w:t>
      </w:r>
      <w:proofErr w:type="spellStart"/>
      <w:r w:rsidRPr="003A28DE">
        <w:rPr>
          <w:rFonts w:ascii="Segoe UI" w:hAnsi="Segoe UI" w:cs="Segoe UI"/>
        </w:rPr>
        <w:t>gcc</w:t>
      </w:r>
      <w:proofErr w:type="spellEnd"/>
      <w:r w:rsidRPr="003A28DE">
        <w:rPr>
          <w:rFonts w:ascii="Segoe UI" w:hAnsi="Segoe UI" w:cs="Segoe UI"/>
        </w:rPr>
        <w:t xml:space="preserve"> / g++ is installed by default on most Linux distros</w:t>
      </w:r>
    </w:p>
    <w:p w:rsidR="006A117D" w:rsidRPr="003A28DE" w:rsidRDefault="006A117D" w:rsidP="006A117D">
      <w:pPr>
        <w:pStyle w:val="ListBullet"/>
        <w:rPr>
          <w:rFonts w:ascii="Segoe UI" w:hAnsi="Segoe UI" w:cs="Segoe UI"/>
        </w:rPr>
      </w:pPr>
      <w:r w:rsidRPr="003A28DE">
        <w:rPr>
          <w:rFonts w:ascii="Segoe UI" w:hAnsi="Segoe UI" w:cs="Segoe UI"/>
        </w:rPr>
        <w:t xml:space="preserve"> </w:t>
      </w:r>
      <w:r w:rsidRPr="003A28DE">
        <w:rPr>
          <w:rFonts w:ascii="Segoe UI" w:hAnsi="Segoe UI" w:cs="Segoe UI"/>
        </w:rPr>
        <w:t xml:space="preserve">Mac: same deal as make - [install </w:t>
      </w:r>
      <w:proofErr w:type="spellStart"/>
      <w:r w:rsidRPr="003A28DE">
        <w:rPr>
          <w:rFonts w:ascii="Segoe UI" w:hAnsi="Segoe UI" w:cs="Segoe UI"/>
        </w:rPr>
        <w:t>Xcode</w:t>
      </w:r>
      <w:proofErr w:type="spellEnd"/>
      <w:r w:rsidRPr="003A28DE">
        <w:rPr>
          <w:rFonts w:ascii="Segoe UI" w:hAnsi="Segoe UI" w:cs="Segoe UI"/>
        </w:rPr>
        <w:t xml:space="preserve"> command line tools]</w:t>
      </w:r>
      <w:r w:rsidRPr="003A28DE">
        <w:rPr>
          <w:rFonts w:ascii="Segoe UI" w:hAnsi="Segoe UI" w:cs="Segoe UI"/>
        </w:rPr>
        <w:t xml:space="preserve"> </w:t>
      </w:r>
      <w:r w:rsidRPr="003A28DE">
        <w:rPr>
          <w:rFonts w:ascii="Segoe UI" w:hAnsi="Segoe UI" w:cs="Segoe UI"/>
        </w:rPr>
        <w:t>((https://developer.apple.com/xcode/features/)</w:t>
      </w:r>
    </w:p>
    <w:p w:rsidR="006A117D" w:rsidRPr="003A28DE" w:rsidRDefault="006A117D" w:rsidP="006A117D">
      <w:pPr>
        <w:pStyle w:val="ListBullet"/>
        <w:rPr>
          <w:rFonts w:ascii="Segoe UI" w:hAnsi="Segoe UI" w:cs="Segoe UI"/>
        </w:rPr>
      </w:pPr>
      <w:r w:rsidRPr="003A28DE">
        <w:rPr>
          <w:rFonts w:ascii="Segoe UI" w:hAnsi="Segoe UI" w:cs="Segoe UI"/>
        </w:rPr>
        <w:t>Windows: recommend using [</w:t>
      </w:r>
      <w:proofErr w:type="spellStart"/>
      <w:r w:rsidRPr="003A28DE">
        <w:rPr>
          <w:rFonts w:ascii="Segoe UI" w:hAnsi="Segoe UI" w:cs="Segoe UI"/>
        </w:rPr>
        <w:t>MinGW</w:t>
      </w:r>
      <w:proofErr w:type="spellEnd"/>
      <w:r w:rsidRPr="003A28DE">
        <w:rPr>
          <w:rFonts w:ascii="Segoe UI" w:hAnsi="Segoe UI" w:cs="Segoe UI"/>
        </w:rPr>
        <w:t>]</w:t>
      </w:r>
      <w:r w:rsidRPr="003A28DE">
        <w:rPr>
          <w:rFonts w:ascii="Segoe UI" w:hAnsi="Segoe UI" w:cs="Segoe UI"/>
        </w:rPr>
        <w:t xml:space="preserve"> </w:t>
      </w:r>
      <w:r w:rsidRPr="003A28DE">
        <w:rPr>
          <w:rFonts w:ascii="Segoe UI" w:hAnsi="Segoe UI" w:cs="Segoe UI"/>
        </w:rPr>
        <w:t>(http://www.mingw.org/)</w:t>
      </w:r>
    </w:p>
    <w:p w:rsidR="006A117D" w:rsidRPr="003A28DE" w:rsidRDefault="006A117D" w:rsidP="006A117D">
      <w:pPr>
        <w:pStyle w:val="ListBullet"/>
        <w:rPr>
          <w:rFonts w:ascii="Segoe UI" w:hAnsi="Segoe UI" w:cs="Segoe UI"/>
        </w:rPr>
      </w:pPr>
      <w:r w:rsidRPr="003A28DE">
        <w:rPr>
          <w:rFonts w:ascii="Segoe UI" w:hAnsi="Segoe UI" w:cs="Segoe UI"/>
        </w:rPr>
        <w:t>[</w:t>
      </w:r>
      <w:proofErr w:type="spellStart"/>
      <w:r w:rsidRPr="003A28DE">
        <w:rPr>
          <w:rFonts w:ascii="Segoe UI" w:hAnsi="Segoe UI" w:cs="Segoe UI"/>
        </w:rPr>
        <w:t>uWebSockets</w:t>
      </w:r>
      <w:proofErr w:type="spellEnd"/>
      <w:r w:rsidRPr="003A28DE">
        <w:rPr>
          <w:rFonts w:ascii="Segoe UI" w:hAnsi="Segoe UI" w:cs="Segoe UI"/>
        </w:rPr>
        <w:t>]</w:t>
      </w:r>
      <w:r w:rsidRPr="003A28DE">
        <w:rPr>
          <w:rFonts w:ascii="Segoe UI" w:hAnsi="Segoe UI" w:cs="Segoe UI"/>
        </w:rPr>
        <w:t xml:space="preserve"> </w:t>
      </w:r>
      <w:r w:rsidRPr="003A28DE">
        <w:rPr>
          <w:rFonts w:ascii="Segoe UI" w:hAnsi="Segoe UI" w:cs="Segoe UI"/>
        </w:rPr>
        <w:t>(https://github.com/uWebSockets/uWebSockets)</w:t>
      </w:r>
    </w:p>
    <w:p w:rsidR="006A117D" w:rsidRPr="003A28DE" w:rsidRDefault="006A117D" w:rsidP="006A117D">
      <w:pPr>
        <w:pStyle w:val="ListBullet"/>
        <w:rPr>
          <w:rFonts w:ascii="Segoe UI" w:hAnsi="Segoe UI" w:cs="Segoe UI"/>
        </w:rPr>
      </w:pPr>
      <w:r w:rsidRPr="003A28DE">
        <w:rPr>
          <w:rFonts w:ascii="Segoe UI" w:hAnsi="Segoe UI" w:cs="Segoe UI"/>
        </w:rPr>
        <w:t>Run either `install-mac.sh` or `install-ubuntu.sh`.</w:t>
      </w:r>
    </w:p>
    <w:p w:rsidR="006A117D" w:rsidRPr="003A28DE" w:rsidRDefault="006A117D" w:rsidP="006A117D">
      <w:pPr>
        <w:pStyle w:val="ListBullet"/>
        <w:rPr>
          <w:rFonts w:ascii="Segoe UI" w:hAnsi="Segoe UI" w:cs="Segoe UI"/>
        </w:rPr>
      </w:pPr>
      <w:r w:rsidRPr="003A28DE">
        <w:rPr>
          <w:rFonts w:ascii="Segoe UI" w:hAnsi="Segoe UI" w:cs="Segoe UI"/>
        </w:rPr>
        <w:lastRenderedPageBreak/>
        <w:t xml:space="preserve"> </w:t>
      </w:r>
      <w:r w:rsidRPr="003A28DE">
        <w:rPr>
          <w:rFonts w:ascii="Segoe UI" w:hAnsi="Segoe UI" w:cs="Segoe UI"/>
        </w:rPr>
        <w:t>If you install from source, checkout to commit `e94b6e1`, i.e.</w:t>
      </w:r>
    </w:p>
    <w:p w:rsidR="006A117D" w:rsidRPr="003A28DE" w:rsidRDefault="006A117D" w:rsidP="006A117D">
      <w:pPr>
        <w:pStyle w:val="ListBullet"/>
        <w:rPr>
          <w:rFonts w:ascii="Segoe UI" w:hAnsi="Segoe UI" w:cs="Segoe UI"/>
        </w:rPr>
      </w:pPr>
      <w:proofErr w:type="spellStart"/>
      <w:r w:rsidRPr="003A28DE">
        <w:rPr>
          <w:rFonts w:ascii="Segoe UI" w:hAnsi="Segoe UI" w:cs="Segoe UI"/>
        </w:rPr>
        <w:t>git</w:t>
      </w:r>
      <w:proofErr w:type="spellEnd"/>
      <w:r w:rsidRPr="003A28DE">
        <w:rPr>
          <w:rFonts w:ascii="Segoe UI" w:hAnsi="Segoe UI" w:cs="Segoe UI"/>
        </w:rPr>
        <w:t xml:space="preserve"> clone https://github.com/uWebSockets/uWebSockets</w:t>
      </w:r>
    </w:p>
    <w:p w:rsidR="006A117D" w:rsidRPr="003A28DE" w:rsidRDefault="006A117D" w:rsidP="006A117D">
      <w:pPr>
        <w:pStyle w:val="ListBullet"/>
        <w:rPr>
          <w:rFonts w:ascii="Segoe UI" w:hAnsi="Segoe UI" w:cs="Segoe UI"/>
        </w:rPr>
      </w:pPr>
      <w:r w:rsidRPr="003A28DE">
        <w:rPr>
          <w:rFonts w:ascii="Segoe UI" w:hAnsi="Segoe UI" w:cs="Segoe UI"/>
        </w:rPr>
        <w:t xml:space="preserve">cd </w:t>
      </w:r>
      <w:proofErr w:type="spellStart"/>
      <w:r w:rsidRPr="003A28DE">
        <w:rPr>
          <w:rFonts w:ascii="Segoe UI" w:hAnsi="Segoe UI" w:cs="Segoe UI"/>
        </w:rPr>
        <w:t>uWebSockets</w:t>
      </w:r>
      <w:proofErr w:type="spellEnd"/>
    </w:p>
    <w:p w:rsidR="006A117D" w:rsidRPr="003A28DE" w:rsidRDefault="006A117D" w:rsidP="006A117D">
      <w:pPr>
        <w:pStyle w:val="ListBullet"/>
        <w:rPr>
          <w:rFonts w:ascii="Segoe UI" w:hAnsi="Segoe UI" w:cs="Segoe UI"/>
        </w:rPr>
      </w:pPr>
      <w:proofErr w:type="spellStart"/>
      <w:r w:rsidRPr="003A28DE">
        <w:rPr>
          <w:rFonts w:ascii="Segoe UI" w:hAnsi="Segoe UI" w:cs="Segoe UI"/>
        </w:rPr>
        <w:t>git</w:t>
      </w:r>
      <w:proofErr w:type="spellEnd"/>
      <w:r w:rsidRPr="003A28DE">
        <w:rPr>
          <w:rFonts w:ascii="Segoe UI" w:hAnsi="Segoe UI" w:cs="Segoe UI"/>
        </w:rPr>
        <w:t xml:space="preserve"> checkout e94b6e1</w:t>
      </w:r>
    </w:p>
    <w:p w:rsidR="006A117D" w:rsidRPr="003A28DE" w:rsidRDefault="006A117D" w:rsidP="006A117D">
      <w:pPr>
        <w:pStyle w:val="ListBullet"/>
        <w:rPr>
          <w:rFonts w:ascii="Segoe UI" w:hAnsi="Segoe UI" w:cs="Segoe UI"/>
        </w:rPr>
      </w:pPr>
      <w:r w:rsidRPr="003A28DE">
        <w:rPr>
          <w:rFonts w:ascii="Segoe UI" w:hAnsi="Segoe UI" w:cs="Segoe UI"/>
        </w:rPr>
        <w:t xml:space="preserve">To setup the Environment on Windows - </w:t>
      </w:r>
      <w:hyperlink r:id="rId7" w:history="1">
        <w:r w:rsidRPr="003A28DE">
          <w:rPr>
            <w:rStyle w:val="Hyperlink"/>
            <w:rFonts w:ascii="Segoe UI" w:hAnsi="Segoe UI" w:cs="Segoe UI"/>
          </w:rPr>
          <w:t>her</w:t>
        </w:r>
        <w:r w:rsidRPr="003A28DE">
          <w:rPr>
            <w:rStyle w:val="Hyperlink"/>
            <w:rFonts w:ascii="Segoe UI" w:hAnsi="Segoe UI" w:cs="Segoe UI"/>
          </w:rPr>
          <w:t>e</w:t>
        </w:r>
      </w:hyperlink>
      <w:r w:rsidRPr="003A28DE">
        <w:rPr>
          <w:rFonts w:ascii="Segoe UI" w:hAnsi="Segoe UI" w:cs="Segoe UI"/>
        </w:rPr>
        <w:t>.</w:t>
      </w:r>
    </w:p>
    <w:p w:rsidR="006A117D" w:rsidRPr="003A28DE" w:rsidRDefault="006A117D" w:rsidP="006A117D">
      <w:pPr>
        <w:pStyle w:val="ListBullet"/>
        <w:rPr>
          <w:rFonts w:ascii="Segoe UI" w:hAnsi="Segoe UI" w:cs="Segoe UI"/>
        </w:rPr>
      </w:pPr>
      <w:r w:rsidRPr="003A28DE">
        <w:rPr>
          <w:rFonts w:ascii="Segoe UI" w:hAnsi="Segoe UI" w:cs="Segoe UI"/>
        </w:rPr>
        <w:t xml:space="preserve">To setup the Environment on Linux - </w:t>
      </w:r>
      <w:hyperlink r:id="rId8" w:history="1">
        <w:r w:rsidRPr="003A28DE">
          <w:rPr>
            <w:rStyle w:val="Hyperlink"/>
            <w:rFonts w:ascii="Segoe UI" w:hAnsi="Segoe UI" w:cs="Segoe UI"/>
          </w:rPr>
          <w:t>he</w:t>
        </w:r>
        <w:r w:rsidRPr="003A28DE">
          <w:rPr>
            <w:rStyle w:val="Hyperlink"/>
            <w:rFonts w:ascii="Segoe UI" w:hAnsi="Segoe UI" w:cs="Segoe UI"/>
          </w:rPr>
          <w:t>r</w:t>
        </w:r>
        <w:r w:rsidRPr="003A28DE">
          <w:rPr>
            <w:rStyle w:val="Hyperlink"/>
            <w:rFonts w:ascii="Segoe UI" w:hAnsi="Segoe UI" w:cs="Segoe UI"/>
          </w:rPr>
          <w:t>e</w:t>
        </w:r>
      </w:hyperlink>
      <w:r w:rsidRPr="003A28DE">
        <w:rPr>
          <w:rFonts w:ascii="Segoe UI" w:hAnsi="Segoe UI" w:cs="Segoe UI"/>
        </w:rPr>
        <w:t>.</w:t>
      </w:r>
    </w:p>
    <w:p w:rsidR="003312ED" w:rsidRPr="003A28DE" w:rsidRDefault="006A117D" w:rsidP="007F2B31">
      <w:pPr>
        <w:pStyle w:val="ListBullet"/>
        <w:rPr>
          <w:rFonts w:ascii="Segoe UI" w:hAnsi="Segoe UI" w:cs="Segoe UI"/>
        </w:rPr>
      </w:pPr>
      <w:r w:rsidRPr="003A28DE">
        <w:rPr>
          <w:rFonts w:ascii="Segoe UI" w:hAnsi="Segoe UI" w:cs="Segoe UI"/>
        </w:rPr>
        <w:t>To setup the Environment on</w:t>
      </w:r>
      <w:r w:rsidRPr="003A28DE">
        <w:rPr>
          <w:rFonts w:ascii="Segoe UI" w:hAnsi="Segoe UI" w:cs="Segoe UI"/>
        </w:rPr>
        <w:t xml:space="preserve"> Mac</w:t>
      </w:r>
      <w:r w:rsidRPr="003A28DE">
        <w:rPr>
          <w:rFonts w:ascii="Segoe UI" w:hAnsi="Segoe UI" w:cs="Segoe UI"/>
        </w:rPr>
        <w:t xml:space="preserve"> - </w:t>
      </w:r>
      <w:hyperlink r:id="rId9" w:history="1">
        <w:r w:rsidRPr="003A28DE">
          <w:rPr>
            <w:rStyle w:val="Hyperlink"/>
            <w:rFonts w:ascii="Segoe UI" w:hAnsi="Segoe UI" w:cs="Segoe UI"/>
          </w:rPr>
          <w:t>he</w:t>
        </w:r>
        <w:r w:rsidRPr="003A28DE">
          <w:rPr>
            <w:rStyle w:val="Hyperlink"/>
            <w:rFonts w:ascii="Segoe UI" w:hAnsi="Segoe UI" w:cs="Segoe UI"/>
          </w:rPr>
          <w:t>r</w:t>
        </w:r>
        <w:r w:rsidRPr="003A28DE">
          <w:rPr>
            <w:rStyle w:val="Hyperlink"/>
            <w:rFonts w:ascii="Segoe UI" w:hAnsi="Segoe UI" w:cs="Segoe UI"/>
          </w:rPr>
          <w:t>e</w:t>
        </w:r>
      </w:hyperlink>
      <w:r w:rsidRPr="003A28DE">
        <w:rPr>
          <w:rFonts w:ascii="Segoe UI" w:hAnsi="Segoe UI" w:cs="Segoe UI"/>
        </w:rPr>
        <w:t>.</w:t>
      </w:r>
    </w:p>
    <w:p w:rsidR="003312ED" w:rsidRDefault="007F2B31" w:rsidP="00704472">
      <w:pPr>
        <w:pStyle w:val="Heading2"/>
      </w:pPr>
      <w:r>
        <w:t>Implementation Strategy</w:t>
      </w:r>
    </w:p>
    <w:p w:rsidR="007F2B31" w:rsidRDefault="007F2B31" w:rsidP="007F2B31"/>
    <w:p w:rsidR="007F2B31" w:rsidRDefault="007F2B31" w:rsidP="007F2B31">
      <w:pPr>
        <w:pStyle w:val="Heading2"/>
        <w:numPr>
          <w:ilvl w:val="1"/>
          <w:numId w:val="4"/>
        </w:numPr>
      </w:pPr>
      <w:r>
        <w:t xml:space="preserve"> Vehicle Predictions</w:t>
      </w:r>
      <w:r w:rsidR="00036C3C">
        <w:t xml:space="preserve"> </w:t>
      </w:r>
      <w:r w:rsidR="00036C3C">
        <w:rPr>
          <w:rFonts w:ascii="Consolas" w:hAnsi="Consolas" w:cs="Consolas"/>
          <w:color w:val="A31515"/>
          <w:sz w:val="19"/>
          <w:szCs w:val="19"/>
          <w:lang w:val="en-IN"/>
        </w:rPr>
        <w:t>additional_helper_func.cpp [</w:t>
      </w:r>
      <w:r w:rsidR="00036C3C">
        <w:rPr>
          <w:rFonts w:ascii="Consolas" w:hAnsi="Consolas" w:cs="Consolas"/>
          <w:color w:val="A31515"/>
          <w:sz w:val="19"/>
          <w:szCs w:val="19"/>
          <w:lang w:val="en-IN"/>
        </w:rPr>
        <w:t xml:space="preserve">171:236] </w:t>
      </w:r>
    </w:p>
    <w:p w:rsidR="00E32DA4" w:rsidRPr="00E32DA4" w:rsidRDefault="00E32DA4" w:rsidP="00E32DA4"/>
    <w:p w:rsidR="007F2B31" w:rsidRPr="003A28DE" w:rsidRDefault="007F2B31" w:rsidP="007F2B31">
      <w:pPr>
        <w:rPr>
          <w:rFonts w:ascii="Segoe UI" w:hAnsi="Segoe UI" w:cs="Segoe UI"/>
        </w:rPr>
      </w:pPr>
      <w:r w:rsidRPr="003A28DE">
        <w:rPr>
          <w:rFonts w:ascii="Segoe UI" w:hAnsi="Segoe UI" w:cs="Segoe UI"/>
        </w:rPr>
        <w:t xml:space="preserve">For every cycle, Predict the location of the cars on each lane [Lane 0, Lane 1, Lane 2]. </w:t>
      </w:r>
    </w:p>
    <w:p w:rsidR="00E32DA4" w:rsidRDefault="00AE7607" w:rsidP="007F2B31">
      <w:r w:rsidRPr="003A28DE">
        <w:rPr>
          <w:rFonts w:ascii="Segoe UI" w:hAnsi="Segoe UI" w:cs="Segoe UI"/>
          <w:noProof/>
          <w:lang w:val="en-IN" w:eastAsia="en-IN"/>
        </w:rPr>
        <mc:AlternateContent>
          <mc:Choice Requires="wps">
            <w:drawing>
              <wp:anchor distT="45720" distB="45720" distL="114300" distR="114300" simplePos="0" relativeHeight="251661312" behindDoc="0" locked="0" layoutInCell="1" allowOverlap="1" wp14:anchorId="62CFC256" wp14:editId="575F5593">
                <wp:simplePos x="0" y="0"/>
                <wp:positionH relativeFrom="page">
                  <wp:align>right</wp:align>
                </wp:positionH>
                <wp:positionV relativeFrom="paragraph">
                  <wp:posOffset>244475</wp:posOffset>
                </wp:positionV>
                <wp:extent cx="2613660" cy="1404620"/>
                <wp:effectExtent l="0" t="0" r="15240" b="241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1404620"/>
                        </a:xfrm>
                        <a:prstGeom prst="rect">
                          <a:avLst/>
                        </a:prstGeom>
                        <a:solidFill>
                          <a:srgbClr val="FFFFFF"/>
                        </a:solidFill>
                        <a:ln w="9525">
                          <a:solidFill>
                            <a:srgbClr val="000000"/>
                          </a:solidFill>
                          <a:miter lim="800000"/>
                          <a:headEnd/>
                          <a:tailEnd/>
                        </a:ln>
                      </wps:spPr>
                      <wps:txbx>
                        <w:txbxContent>
                          <w:p w:rsidR="00E32DA4" w:rsidRPr="00E32DA4" w:rsidRDefault="00E32DA4" w:rsidP="00E32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1"/>
                                <w:lang w:val="en-IN" w:eastAsia="en-IN"/>
                              </w:rPr>
                            </w:pPr>
                            <w:r w:rsidRPr="00E32DA4">
                              <w:rPr>
                                <w:rFonts w:ascii="Courier New" w:eastAsia="Times New Roman" w:hAnsi="Courier New" w:cs="Courier New"/>
                                <w:color w:val="000000"/>
                                <w:szCs w:val="21"/>
                                <w:lang w:val="en-IN" w:eastAsia="en-IN"/>
                              </w:rPr>
                              <w:t xml:space="preserve">struct </w:t>
                            </w:r>
                            <w:r w:rsidR="00036C3C" w:rsidRPr="00E32DA4">
                              <w:rPr>
                                <w:rFonts w:ascii="Courier New" w:eastAsia="Times New Roman" w:hAnsi="Courier New" w:cs="Courier New"/>
                                <w:color w:val="000000"/>
                                <w:szCs w:val="21"/>
                                <w:lang w:val="en-IN" w:eastAsia="en-IN"/>
                              </w:rPr>
                              <w:t>Vehicle {</w:t>
                            </w:r>
                          </w:p>
                          <w:p w:rsidR="00E32DA4" w:rsidRPr="00E32DA4" w:rsidRDefault="00E32DA4" w:rsidP="00E32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1"/>
                                <w:lang w:val="en-IN" w:eastAsia="en-IN"/>
                              </w:rPr>
                            </w:pPr>
                            <w:r w:rsidRPr="00E32DA4">
                              <w:rPr>
                                <w:rFonts w:ascii="Courier New" w:eastAsia="Times New Roman" w:hAnsi="Courier New" w:cs="Courier New"/>
                                <w:color w:val="000000"/>
                                <w:szCs w:val="21"/>
                                <w:lang w:val="en-IN" w:eastAsia="en-IN"/>
                              </w:rPr>
                              <w:t xml:space="preserve">    string position = "None";</w:t>
                            </w:r>
                          </w:p>
                          <w:p w:rsidR="00E32DA4" w:rsidRPr="00E32DA4" w:rsidRDefault="00E32DA4" w:rsidP="00E32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1"/>
                                <w:lang w:val="en-IN" w:eastAsia="en-IN"/>
                              </w:rPr>
                            </w:pPr>
                            <w:r w:rsidRPr="00E32DA4">
                              <w:rPr>
                                <w:rFonts w:ascii="Courier New" w:eastAsia="Times New Roman" w:hAnsi="Courier New" w:cs="Courier New"/>
                                <w:color w:val="000000"/>
                                <w:szCs w:val="21"/>
                                <w:lang w:val="en-IN" w:eastAsia="en-IN"/>
                              </w:rPr>
                              <w:t xml:space="preserve">    double s = -1;</w:t>
                            </w:r>
                          </w:p>
                          <w:p w:rsidR="00E32DA4" w:rsidRPr="00E32DA4" w:rsidRDefault="00E32DA4" w:rsidP="00E32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1"/>
                                <w:lang w:val="en-IN" w:eastAsia="en-IN"/>
                              </w:rPr>
                            </w:pPr>
                            <w:r w:rsidRPr="00E32DA4">
                              <w:rPr>
                                <w:rFonts w:ascii="Courier New" w:eastAsia="Times New Roman" w:hAnsi="Courier New" w:cs="Courier New"/>
                                <w:color w:val="000000"/>
                                <w:szCs w:val="21"/>
                                <w:lang w:val="en-IN" w:eastAsia="en-IN"/>
                              </w:rPr>
                              <w:t xml:space="preserve">    double speed;</w:t>
                            </w:r>
                          </w:p>
                          <w:p w:rsidR="00E32DA4" w:rsidRPr="00E32DA4" w:rsidRDefault="00E32DA4" w:rsidP="00E32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1"/>
                                <w:lang w:val="en-IN" w:eastAsia="en-IN"/>
                              </w:rPr>
                            </w:pPr>
                            <w:r w:rsidRPr="00E32DA4">
                              <w:rPr>
                                <w:rFonts w:ascii="Courier New" w:eastAsia="Times New Roman" w:hAnsi="Courier New" w:cs="Courier New"/>
                                <w:color w:val="000000"/>
                                <w:szCs w:val="21"/>
                                <w:lang w:val="en-IN" w:eastAsia="en-IN"/>
                              </w:rPr>
                              <w:t xml:space="preserve">    double current_distance_from_ego = 500.0;</w:t>
                            </w:r>
                          </w:p>
                          <w:p w:rsidR="00E32DA4" w:rsidRPr="00E32DA4" w:rsidRDefault="00E32DA4" w:rsidP="00E32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1"/>
                                <w:lang w:val="en-IN" w:eastAsia="en-IN"/>
                              </w:rPr>
                            </w:pPr>
                            <w:r w:rsidRPr="00E32DA4">
                              <w:rPr>
                                <w:rFonts w:ascii="Courier New" w:eastAsia="Times New Roman" w:hAnsi="Courier New" w:cs="Courier New"/>
                                <w:color w:val="000000"/>
                                <w:szCs w:val="21"/>
                                <w:lang w:val="en-IN" w:eastAsia="en-IN"/>
                              </w:rPr>
                              <w:t xml:space="preserve">    double future_distance_from_ego = 500.0;</w:t>
                            </w:r>
                          </w:p>
                          <w:p w:rsidR="00E32DA4" w:rsidRPr="00E32DA4" w:rsidRDefault="00E32DA4" w:rsidP="00E32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1"/>
                                <w:lang w:val="en-IN" w:eastAsia="en-IN"/>
                              </w:rPr>
                            </w:pPr>
                            <w:r w:rsidRPr="00E32DA4">
                              <w:rPr>
                                <w:rFonts w:ascii="Courier New" w:eastAsia="Times New Roman" w:hAnsi="Courier New" w:cs="Courier New"/>
                                <w:color w:val="000000"/>
                                <w:szCs w:val="21"/>
                                <w:lang w:val="en-IN" w:eastAsia="en-IN"/>
                              </w:rPr>
                              <w:t>};</w:t>
                            </w:r>
                          </w:p>
                          <w:p w:rsidR="00E32DA4" w:rsidRDefault="00E32DA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CFC256" id="_x0000_t202" coordsize="21600,21600" o:spt="202" path="m,l,21600r21600,l21600,xe">
                <v:stroke joinstyle="miter"/>
                <v:path gradientshapeok="t" o:connecttype="rect"/>
              </v:shapetype>
              <v:shape id="Text Box 2" o:spid="_x0000_s1026" type="#_x0000_t202" style="position:absolute;margin-left:154.6pt;margin-top:19.25pt;width:205.8pt;height:110.6pt;z-index:2516613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">
                <v:textbox style="mso-fit-shape-to-text:t">
                  <w:txbxContent>
                    <w:p w:rsidR="00E32DA4" w:rsidRPr="00E32DA4" w:rsidRDefault="00E32DA4" w:rsidP="00E32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1"/>
                          <w:lang w:val="en-IN" w:eastAsia="en-IN"/>
                        </w:rPr>
                      </w:pPr>
                      <w:r w:rsidRPr="00E32DA4">
                        <w:rPr>
                          <w:rFonts w:ascii="Courier New" w:eastAsia="Times New Roman" w:hAnsi="Courier New" w:cs="Courier New"/>
                          <w:color w:val="000000"/>
                          <w:szCs w:val="21"/>
                          <w:lang w:val="en-IN" w:eastAsia="en-IN"/>
                        </w:rPr>
                        <w:t xml:space="preserve">struct </w:t>
                      </w:r>
                      <w:r w:rsidR="00036C3C" w:rsidRPr="00E32DA4">
                        <w:rPr>
                          <w:rFonts w:ascii="Courier New" w:eastAsia="Times New Roman" w:hAnsi="Courier New" w:cs="Courier New"/>
                          <w:color w:val="000000"/>
                          <w:szCs w:val="21"/>
                          <w:lang w:val="en-IN" w:eastAsia="en-IN"/>
                        </w:rPr>
                        <w:t>Vehicle {</w:t>
                      </w:r>
                    </w:p>
                    <w:p w:rsidR="00E32DA4" w:rsidRPr="00E32DA4" w:rsidRDefault="00E32DA4" w:rsidP="00E32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1"/>
                          <w:lang w:val="en-IN" w:eastAsia="en-IN"/>
                        </w:rPr>
                      </w:pPr>
                      <w:r w:rsidRPr="00E32DA4">
                        <w:rPr>
                          <w:rFonts w:ascii="Courier New" w:eastAsia="Times New Roman" w:hAnsi="Courier New" w:cs="Courier New"/>
                          <w:color w:val="000000"/>
                          <w:szCs w:val="21"/>
                          <w:lang w:val="en-IN" w:eastAsia="en-IN"/>
                        </w:rPr>
                        <w:t xml:space="preserve">    string position = "None";</w:t>
                      </w:r>
                    </w:p>
                    <w:p w:rsidR="00E32DA4" w:rsidRPr="00E32DA4" w:rsidRDefault="00E32DA4" w:rsidP="00E32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1"/>
                          <w:lang w:val="en-IN" w:eastAsia="en-IN"/>
                        </w:rPr>
                      </w:pPr>
                      <w:r w:rsidRPr="00E32DA4">
                        <w:rPr>
                          <w:rFonts w:ascii="Courier New" w:eastAsia="Times New Roman" w:hAnsi="Courier New" w:cs="Courier New"/>
                          <w:color w:val="000000"/>
                          <w:szCs w:val="21"/>
                          <w:lang w:val="en-IN" w:eastAsia="en-IN"/>
                        </w:rPr>
                        <w:t xml:space="preserve">    double s = -1;</w:t>
                      </w:r>
                    </w:p>
                    <w:p w:rsidR="00E32DA4" w:rsidRPr="00E32DA4" w:rsidRDefault="00E32DA4" w:rsidP="00E32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1"/>
                          <w:lang w:val="en-IN" w:eastAsia="en-IN"/>
                        </w:rPr>
                      </w:pPr>
                      <w:r w:rsidRPr="00E32DA4">
                        <w:rPr>
                          <w:rFonts w:ascii="Courier New" w:eastAsia="Times New Roman" w:hAnsi="Courier New" w:cs="Courier New"/>
                          <w:color w:val="000000"/>
                          <w:szCs w:val="21"/>
                          <w:lang w:val="en-IN" w:eastAsia="en-IN"/>
                        </w:rPr>
                        <w:t xml:space="preserve">    double speed;</w:t>
                      </w:r>
                    </w:p>
                    <w:p w:rsidR="00E32DA4" w:rsidRPr="00E32DA4" w:rsidRDefault="00E32DA4" w:rsidP="00E32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1"/>
                          <w:lang w:val="en-IN" w:eastAsia="en-IN"/>
                        </w:rPr>
                      </w:pPr>
                      <w:r w:rsidRPr="00E32DA4">
                        <w:rPr>
                          <w:rFonts w:ascii="Courier New" w:eastAsia="Times New Roman" w:hAnsi="Courier New" w:cs="Courier New"/>
                          <w:color w:val="000000"/>
                          <w:szCs w:val="21"/>
                          <w:lang w:val="en-IN" w:eastAsia="en-IN"/>
                        </w:rPr>
                        <w:t xml:space="preserve">    double current_distance_from_ego = 500.0;</w:t>
                      </w:r>
                    </w:p>
                    <w:p w:rsidR="00E32DA4" w:rsidRPr="00E32DA4" w:rsidRDefault="00E32DA4" w:rsidP="00E32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1"/>
                          <w:lang w:val="en-IN" w:eastAsia="en-IN"/>
                        </w:rPr>
                      </w:pPr>
                      <w:r w:rsidRPr="00E32DA4">
                        <w:rPr>
                          <w:rFonts w:ascii="Courier New" w:eastAsia="Times New Roman" w:hAnsi="Courier New" w:cs="Courier New"/>
                          <w:color w:val="000000"/>
                          <w:szCs w:val="21"/>
                          <w:lang w:val="en-IN" w:eastAsia="en-IN"/>
                        </w:rPr>
                        <w:t xml:space="preserve">    double future_distance_from_ego = 500.0;</w:t>
                      </w:r>
                    </w:p>
                    <w:p w:rsidR="00E32DA4" w:rsidRPr="00E32DA4" w:rsidRDefault="00E32DA4" w:rsidP="00E32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1"/>
                          <w:lang w:val="en-IN" w:eastAsia="en-IN"/>
                        </w:rPr>
                      </w:pPr>
                      <w:r w:rsidRPr="00E32DA4">
                        <w:rPr>
                          <w:rFonts w:ascii="Courier New" w:eastAsia="Times New Roman" w:hAnsi="Courier New" w:cs="Courier New"/>
                          <w:color w:val="000000"/>
                          <w:szCs w:val="21"/>
                          <w:lang w:val="en-IN" w:eastAsia="en-IN"/>
                        </w:rPr>
                        <w:t>};</w:t>
                      </w:r>
                    </w:p>
                    <w:p w:rsidR="00E32DA4" w:rsidRDefault="00E32DA4"/>
                  </w:txbxContent>
                </v:textbox>
                <w10:wrap type="square" anchorx="page"/>
              </v:shape>
            </w:pict>
          </mc:Fallback>
        </mc:AlternateContent>
      </w:r>
      <w:r w:rsidR="00E32DA4" w:rsidRPr="003A28DE">
        <w:rPr>
          <w:rFonts w:ascii="Segoe UI" w:hAnsi="Segoe UI" w:cs="Segoe UI"/>
          <w:noProof/>
          <w:lang w:val="en-IN" w:eastAsia="en-IN"/>
        </w:rPr>
        <mc:AlternateContent>
          <mc:Choice Requires="wps">
            <w:drawing>
              <wp:anchor distT="45720" distB="45720" distL="114300" distR="114300" simplePos="0" relativeHeight="251659264" behindDoc="0" locked="0" layoutInCell="1" allowOverlap="1" wp14:anchorId="6C7133C6" wp14:editId="4DDC2A97">
                <wp:simplePos x="0" y="0"/>
                <wp:positionH relativeFrom="margin">
                  <wp:align>left</wp:align>
                </wp:positionH>
                <wp:positionV relativeFrom="paragraph">
                  <wp:posOffset>270510</wp:posOffset>
                </wp:positionV>
                <wp:extent cx="4123055" cy="3890010"/>
                <wp:effectExtent l="0" t="0" r="1079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3890010"/>
                        </a:xfrm>
                        <a:prstGeom prst="rect">
                          <a:avLst/>
                        </a:prstGeom>
                        <a:solidFill>
                          <a:srgbClr val="FFFFFF"/>
                        </a:solidFill>
                        <a:ln w="9525">
                          <a:solidFill>
                            <a:srgbClr val="000000"/>
                          </a:solidFill>
                          <a:miter lim="800000"/>
                          <a:headEnd/>
                          <a:tailEnd/>
                        </a:ln>
                      </wps:spPr>
                      <wps:txbx>
                        <w:txbxContent>
                          <w:p w:rsidR="00E32DA4" w:rsidRPr="00E32DA4" w:rsidRDefault="00E32DA4" w:rsidP="00E32DA4">
                            <w:pPr>
                              <w:rPr>
                                <w:rFonts w:ascii="Courier New" w:hAnsi="Courier New" w:cs="Courier New"/>
                              </w:rPr>
                            </w:pPr>
                            <w:r w:rsidRPr="00E32DA4">
                              <w:rPr>
                                <w:rFonts w:ascii="Courier New" w:hAnsi="Courier New" w:cs="Courier New"/>
                              </w:rPr>
                              <w:t>vector&lt;Vehicle&gt; active_predictions;</w:t>
                            </w:r>
                          </w:p>
                          <w:p w:rsidR="00E32DA4" w:rsidRPr="00E32DA4" w:rsidRDefault="00E32DA4" w:rsidP="00E32DA4">
                            <w:pPr>
                              <w:rPr>
                                <w:rFonts w:ascii="Courier New" w:hAnsi="Courier New" w:cs="Courier New"/>
                              </w:rPr>
                            </w:pPr>
                          </w:p>
                          <w:p w:rsidR="00E32DA4" w:rsidRPr="00E32DA4" w:rsidRDefault="00E32DA4" w:rsidP="00E32DA4">
                            <w:pPr>
                              <w:rPr>
                                <w:rFonts w:ascii="Courier New" w:hAnsi="Courier New" w:cs="Courier New"/>
                              </w:rPr>
                            </w:pPr>
                            <w:r w:rsidRPr="00E32DA4">
                              <w:rPr>
                                <w:rFonts w:ascii="Courier New" w:hAnsi="Courier New" w:cs="Courier New"/>
                              </w:rPr>
                              <w:t>for each data in sensor_fusion:</w:t>
                            </w:r>
                          </w:p>
                          <w:p w:rsidR="00E32DA4" w:rsidRPr="00E32DA4" w:rsidRDefault="00E32DA4" w:rsidP="00E32DA4">
                            <w:pPr>
                              <w:rPr>
                                <w:rFonts w:ascii="Courier New" w:hAnsi="Courier New" w:cs="Courier New"/>
                              </w:rPr>
                            </w:pPr>
                            <w:r w:rsidRPr="00E32DA4">
                              <w:rPr>
                                <w:rFonts w:ascii="Courier New" w:hAnsi="Courier New" w:cs="Courier New"/>
                              </w:rPr>
                              <w:t xml:space="preserve">    if the car is current_lane as the Ego Vehicle:</w:t>
                            </w:r>
                          </w:p>
                          <w:p w:rsidR="00E32DA4" w:rsidRPr="00E32DA4" w:rsidRDefault="00E32DA4" w:rsidP="00E32DA4">
                            <w:pPr>
                              <w:rPr>
                                <w:rFonts w:ascii="Courier New" w:hAnsi="Courier New" w:cs="Courier New"/>
                              </w:rPr>
                            </w:pPr>
                            <w:r w:rsidRPr="00E32DA4">
                              <w:rPr>
                                <w:rFonts w:ascii="Courier New" w:hAnsi="Courier New" w:cs="Courier New"/>
                              </w:rPr>
                              <w:t xml:space="preserve">        add the vehicle details to active_predictions[0]</w:t>
                            </w:r>
                          </w:p>
                          <w:p w:rsidR="00E32DA4" w:rsidRPr="00E32DA4" w:rsidRDefault="00E32DA4" w:rsidP="00E32DA4">
                            <w:pPr>
                              <w:rPr>
                                <w:rFonts w:ascii="Courier New" w:hAnsi="Courier New" w:cs="Courier New"/>
                              </w:rPr>
                            </w:pPr>
                            <w:r w:rsidRPr="00E32DA4">
                              <w:rPr>
                                <w:rFonts w:ascii="Courier New" w:hAnsi="Courier New" w:cs="Courier New"/>
                              </w:rPr>
                              <w:t xml:space="preserve">        name it as "Front"</w:t>
                            </w:r>
                          </w:p>
                          <w:p w:rsidR="00E32DA4" w:rsidRPr="00E32DA4" w:rsidRDefault="00E32DA4" w:rsidP="00E32DA4">
                            <w:pPr>
                              <w:rPr>
                                <w:rFonts w:ascii="Courier New" w:hAnsi="Courier New" w:cs="Courier New"/>
                              </w:rPr>
                            </w:pPr>
                          </w:p>
                          <w:p w:rsidR="00E32DA4" w:rsidRPr="00E32DA4" w:rsidRDefault="00E32DA4" w:rsidP="00E32DA4">
                            <w:pPr>
                              <w:rPr>
                                <w:rFonts w:ascii="Courier New" w:hAnsi="Courier New" w:cs="Courier New"/>
                              </w:rPr>
                            </w:pPr>
                            <w:r w:rsidRPr="00E32DA4">
                              <w:rPr>
                                <w:rFonts w:ascii="Courier New" w:hAnsi="Courier New" w:cs="Courier New"/>
                              </w:rPr>
                              <w:t xml:space="preserve">    if the car is current_lane - 1 w.r.t the Ego Vehicle:</w:t>
                            </w:r>
                          </w:p>
                          <w:p w:rsidR="00E32DA4" w:rsidRPr="00E32DA4" w:rsidRDefault="00E32DA4" w:rsidP="00E32DA4">
                            <w:pPr>
                              <w:rPr>
                                <w:rFonts w:ascii="Courier New" w:hAnsi="Courier New" w:cs="Courier New"/>
                              </w:rPr>
                            </w:pPr>
                            <w:r>
                              <w:rPr>
                                <w:rFonts w:ascii="Courier New" w:hAnsi="Courier New" w:cs="Courier New"/>
                              </w:rPr>
                              <w:t xml:space="preserve">    </w:t>
                            </w:r>
                            <w:r w:rsidRPr="00E32DA4">
                              <w:rPr>
                                <w:rFonts w:ascii="Courier New" w:hAnsi="Courier New" w:cs="Courier New"/>
                              </w:rPr>
                              <w:t>add the vehicle details to active_predictions[1]</w:t>
                            </w:r>
                          </w:p>
                          <w:p w:rsidR="00E32DA4" w:rsidRPr="00E32DA4" w:rsidRDefault="00E32DA4" w:rsidP="00E32DA4">
                            <w:pPr>
                              <w:rPr>
                                <w:rFonts w:ascii="Courier New" w:hAnsi="Courier New" w:cs="Courier New"/>
                              </w:rPr>
                            </w:pPr>
                            <w:r>
                              <w:rPr>
                                <w:rFonts w:ascii="Courier New" w:hAnsi="Courier New" w:cs="Courier New"/>
                              </w:rPr>
                              <w:t xml:space="preserve">    </w:t>
                            </w:r>
                            <w:r w:rsidRPr="00E32DA4">
                              <w:rPr>
                                <w:rFonts w:ascii="Courier New" w:hAnsi="Courier New" w:cs="Courier New"/>
                              </w:rPr>
                              <w:t>name it as "Left"</w:t>
                            </w:r>
                          </w:p>
                          <w:p w:rsidR="00E32DA4" w:rsidRPr="00E32DA4" w:rsidRDefault="00E32DA4" w:rsidP="00E32DA4">
                            <w:pPr>
                              <w:rPr>
                                <w:rFonts w:ascii="Courier New" w:hAnsi="Courier New" w:cs="Courier New"/>
                              </w:rPr>
                            </w:pPr>
                          </w:p>
                          <w:p w:rsidR="00E32DA4" w:rsidRPr="00E32DA4" w:rsidRDefault="00E32DA4" w:rsidP="00E32DA4">
                            <w:pPr>
                              <w:rPr>
                                <w:rFonts w:ascii="Courier New" w:hAnsi="Courier New" w:cs="Courier New"/>
                              </w:rPr>
                            </w:pPr>
                            <w:r w:rsidRPr="00E32DA4">
                              <w:rPr>
                                <w:rFonts w:ascii="Courier New" w:hAnsi="Courier New" w:cs="Courier New"/>
                              </w:rPr>
                              <w:t xml:space="preserve">    if the car is current_lane + 1 w.r.t the Ego Vehicle:</w:t>
                            </w:r>
                          </w:p>
                          <w:p w:rsidR="00E32DA4" w:rsidRPr="00E32DA4" w:rsidRDefault="00E32DA4" w:rsidP="00E32DA4">
                            <w:pPr>
                              <w:rPr>
                                <w:rFonts w:ascii="Courier New" w:hAnsi="Courier New" w:cs="Courier New"/>
                              </w:rPr>
                            </w:pPr>
                            <w:r>
                              <w:rPr>
                                <w:rFonts w:ascii="Courier New" w:hAnsi="Courier New" w:cs="Courier New"/>
                              </w:rPr>
                              <w:t xml:space="preserve">    </w:t>
                            </w:r>
                            <w:r w:rsidRPr="00E32DA4">
                              <w:rPr>
                                <w:rFonts w:ascii="Courier New" w:hAnsi="Courier New" w:cs="Courier New"/>
                              </w:rPr>
                              <w:t>add the vehicle details to active_predictions[2]</w:t>
                            </w:r>
                          </w:p>
                          <w:p w:rsidR="00E32DA4" w:rsidRPr="00E32DA4" w:rsidRDefault="00E32DA4" w:rsidP="00E32DA4">
                            <w:pPr>
                              <w:rPr>
                                <w:rFonts w:ascii="Courier New" w:hAnsi="Courier New" w:cs="Courier New"/>
                              </w:rPr>
                            </w:pPr>
                            <w:r>
                              <w:rPr>
                                <w:rFonts w:ascii="Courier New" w:hAnsi="Courier New" w:cs="Courier New"/>
                              </w:rPr>
                              <w:t xml:space="preserve">    </w:t>
                            </w:r>
                            <w:r w:rsidRPr="00E32DA4">
                              <w:rPr>
                                <w:rFonts w:ascii="Courier New" w:hAnsi="Courier New" w:cs="Courier New"/>
                              </w:rPr>
                              <w:t>name it as "Right</w:t>
                            </w:r>
                            <w:r w:rsidRPr="00E32DA4">
                              <w:rPr>
                                <w:rFonts w:ascii="Courier New" w:hAnsi="Courier New" w:cs="Courier Ne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133C6" id="_x0000_s1027" type="#_x0000_t202" style="position:absolute;margin-left:0;margin-top:21.3pt;width:324.65pt;height:306.3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PsCJw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">
                <v:textbox>
                  <w:txbxContent>
                    <w:p w:rsidR="00E32DA4" w:rsidRPr="00E32DA4" w:rsidRDefault="00E32DA4" w:rsidP="00E32DA4">
                      <w:pPr>
                        <w:rPr>
                          <w:rFonts w:ascii="Courier New" w:hAnsi="Courier New" w:cs="Courier New"/>
                        </w:rPr>
                      </w:pPr>
                      <w:r w:rsidRPr="00E32DA4">
                        <w:rPr>
                          <w:rFonts w:ascii="Courier New" w:hAnsi="Courier New" w:cs="Courier New"/>
                        </w:rPr>
                        <w:t>vector&lt;Vehicle&gt; active_predictions;</w:t>
                      </w:r>
                    </w:p>
                    <w:p w:rsidR="00E32DA4" w:rsidRPr="00E32DA4" w:rsidRDefault="00E32DA4" w:rsidP="00E32DA4">
                      <w:pPr>
                        <w:rPr>
                          <w:rFonts w:ascii="Courier New" w:hAnsi="Courier New" w:cs="Courier New"/>
                        </w:rPr>
                      </w:pPr>
                    </w:p>
                    <w:p w:rsidR="00E32DA4" w:rsidRPr="00E32DA4" w:rsidRDefault="00E32DA4" w:rsidP="00E32DA4">
                      <w:pPr>
                        <w:rPr>
                          <w:rFonts w:ascii="Courier New" w:hAnsi="Courier New" w:cs="Courier New"/>
                        </w:rPr>
                      </w:pPr>
                      <w:r w:rsidRPr="00E32DA4">
                        <w:rPr>
                          <w:rFonts w:ascii="Courier New" w:hAnsi="Courier New" w:cs="Courier New"/>
                        </w:rPr>
                        <w:t>for each data in sensor_fusion:</w:t>
                      </w:r>
                    </w:p>
                    <w:p w:rsidR="00E32DA4" w:rsidRPr="00E32DA4" w:rsidRDefault="00E32DA4" w:rsidP="00E32DA4">
                      <w:pPr>
                        <w:rPr>
                          <w:rFonts w:ascii="Courier New" w:hAnsi="Courier New" w:cs="Courier New"/>
                        </w:rPr>
                      </w:pPr>
                      <w:r w:rsidRPr="00E32DA4">
                        <w:rPr>
                          <w:rFonts w:ascii="Courier New" w:hAnsi="Courier New" w:cs="Courier New"/>
                        </w:rPr>
                        <w:t xml:space="preserve">    if the car is current_lane as the Ego Vehicle:</w:t>
                      </w:r>
                    </w:p>
                    <w:p w:rsidR="00E32DA4" w:rsidRPr="00E32DA4" w:rsidRDefault="00E32DA4" w:rsidP="00E32DA4">
                      <w:pPr>
                        <w:rPr>
                          <w:rFonts w:ascii="Courier New" w:hAnsi="Courier New" w:cs="Courier New"/>
                        </w:rPr>
                      </w:pPr>
                      <w:r w:rsidRPr="00E32DA4">
                        <w:rPr>
                          <w:rFonts w:ascii="Courier New" w:hAnsi="Courier New" w:cs="Courier New"/>
                        </w:rPr>
                        <w:t xml:space="preserve">        add the vehicle details to active_predictions[0]</w:t>
                      </w:r>
                    </w:p>
                    <w:p w:rsidR="00E32DA4" w:rsidRPr="00E32DA4" w:rsidRDefault="00E32DA4" w:rsidP="00E32DA4">
                      <w:pPr>
                        <w:rPr>
                          <w:rFonts w:ascii="Courier New" w:hAnsi="Courier New" w:cs="Courier New"/>
                        </w:rPr>
                      </w:pPr>
                      <w:r w:rsidRPr="00E32DA4">
                        <w:rPr>
                          <w:rFonts w:ascii="Courier New" w:hAnsi="Courier New" w:cs="Courier New"/>
                        </w:rPr>
                        <w:t xml:space="preserve">        name it as "Front"</w:t>
                      </w:r>
                    </w:p>
                    <w:p w:rsidR="00E32DA4" w:rsidRPr="00E32DA4" w:rsidRDefault="00E32DA4" w:rsidP="00E32DA4">
                      <w:pPr>
                        <w:rPr>
                          <w:rFonts w:ascii="Courier New" w:hAnsi="Courier New" w:cs="Courier New"/>
                        </w:rPr>
                      </w:pPr>
                    </w:p>
                    <w:p w:rsidR="00E32DA4" w:rsidRPr="00E32DA4" w:rsidRDefault="00E32DA4" w:rsidP="00E32DA4">
                      <w:pPr>
                        <w:rPr>
                          <w:rFonts w:ascii="Courier New" w:hAnsi="Courier New" w:cs="Courier New"/>
                        </w:rPr>
                      </w:pPr>
                      <w:r w:rsidRPr="00E32DA4">
                        <w:rPr>
                          <w:rFonts w:ascii="Courier New" w:hAnsi="Courier New" w:cs="Courier New"/>
                        </w:rPr>
                        <w:t xml:space="preserve">    if the car is current_lane - 1 w.r.t the Ego Vehicle:</w:t>
                      </w:r>
                    </w:p>
                    <w:p w:rsidR="00E32DA4" w:rsidRPr="00E32DA4" w:rsidRDefault="00E32DA4" w:rsidP="00E32DA4">
                      <w:pPr>
                        <w:rPr>
                          <w:rFonts w:ascii="Courier New" w:hAnsi="Courier New" w:cs="Courier New"/>
                        </w:rPr>
                      </w:pPr>
                      <w:r>
                        <w:rPr>
                          <w:rFonts w:ascii="Courier New" w:hAnsi="Courier New" w:cs="Courier New"/>
                        </w:rPr>
                        <w:t xml:space="preserve">    </w:t>
                      </w:r>
                      <w:r w:rsidRPr="00E32DA4">
                        <w:rPr>
                          <w:rFonts w:ascii="Courier New" w:hAnsi="Courier New" w:cs="Courier New"/>
                        </w:rPr>
                        <w:t>add the vehicle details to active_predictions[1]</w:t>
                      </w:r>
                    </w:p>
                    <w:p w:rsidR="00E32DA4" w:rsidRPr="00E32DA4" w:rsidRDefault="00E32DA4" w:rsidP="00E32DA4">
                      <w:pPr>
                        <w:rPr>
                          <w:rFonts w:ascii="Courier New" w:hAnsi="Courier New" w:cs="Courier New"/>
                        </w:rPr>
                      </w:pPr>
                      <w:r>
                        <w:rPr>
                          <w:rFonts w:ascii="Courier New" w:hAnsi="Courier New" w:cs="Courier New"/>
                        </w:rPr>
                        <w:t xml:space="preserve">    </w:t>
                      </w:r>
                      <w:r w:rsidRPr="00E32DA4">
                        <w:rPr>
                          <w:rFonts w:ascii="Courier New" w:hAnsi="Courier New" w:cs="Courier New"/>
                        </w:rPr>
                        <w:t>name it as "Left"</w:t>
                      </w:r>
                    </w:p>
                    <w:p w:rsidR="00E32DA4" w:rsidRPr="00E32DA4" w:rsidRDefault="00E32DA4" w:rsidP="00E32DA4">
                      <w:pPr>
                        <w:rPr>
                          <w:rFonts w:ascii="Courier New" w:hAnsi="Courier New" w:cs="Courier New"/>
                        </w:rPr>
                      </w:pPr>
                    </w:p>
                    <w:p w:rsidR="00E32DA4" w:rsidRPr="00E32DA4" w:rsidRDefault="00E32DA4" w:rsidP="00E32DA4">
                      <w:pPr>
                        <w:rPr>
                          <w:rFonts w:ascii="Courier New" w:hAnsi="Courier New" w:cs="Courier New"/>
                        </w:rPr>
                      </w:pPr>
                      <w:r w:rsidRPr="00E32DA4">
                        <w:rPr>
                          <w:rFonts w:ascii="Courier New" w:hAnsi="Courier New" w:cs="Courier New"/>
                        </w:rPr>
                        <w:t xml:space="preserve">    if the car is current_lane + 1 w.r.t the Ego Vehicle:</w:t>
                      </w:r>
                    </w:p>
                    <w:p w:rsidR="00E32DA4" w:rsidRPr="00E32DA4" w:rsidRDefault="00E32DA4" w:rsidP="00E32DA4">
                      <w:pPr>
                        <w:rPr>
                          <w:rFonts w:ascii="Courier New" w:hAnsi="Courier New" w:cs="Courier New"/>
                        </w:rPr>
                      </w:pPr>
                      <w:r>
                        <w:rPr>
                          <w:rFonts w:ascii="Courier New" w:hAnsi="Courier New" w:cs="Courier New"/>
                        </w:rPr>
                        <w:t xml:space="preserve">    </w:t>
                      </w:r>
                      <w:r w:rsidRPr="00E32DA4">
                        <w:rPr>
                          <w:rFonts w:ascii="Courier New" w:hAnsi="Courier New" w:cs="Courier New"/>
                        </w:rPr>
                        <w:t>add the vehicle details to active_predictions[2]</w:t>
                      </w:r>
                    </w:p>
                    <w:p w:rsidR="00E32DA4" w:rsidRPr="00E32DA4" w:rsidRDefault="00E32DA4" w:rsidP="00E32DA4">
                      <w:pPr>
                        <w:rPr>
                          <w:rFonts w:ascii="Courier New" w:hAnsi="Courier New" w:cs="Courier New"/>
                        </w:rPr>
                      </w:pPr>
                      <w:r>
                        <w:rPr>
                          <w:rFonts w:ascii="Courier New" w:hAnsi="Courier New" w:cs="Courier New"/>
                        </w:rPr>
                        <w:t xml:space="preserve">    </w:t>
                      </w:r>
                      <w:r w:rsidRPr="00E32DA4">
                        <w:rPr>
                          <w:rFonts w:ascii="Courier New" w:hAnsi="Courier New" w:cs="Courier New"/>
                        </w:rPr>
                        <w:t>name it as "Right</w:t>
                      </w:r>
                      <w:r w:rsidRPr="00E32DA4">
                        <w:rPr>
                          <w:rFonts w:ascii="Courier New" w:hAnsi="Courier New" w:cs="Courier New"/>
                        </w:rPr>
                        <w:t>"</w:t>
                      </w:r>
                    </w:p>
                  </w:txbxContent>
                </v:textbox>
                <w10:wrap type="square" anchorx="margin"/>
              </v:shape>
            </w:pict>
          </mc:Fallback>
        </mc:AlternateContent>
      </w:r>
      <w:r w:rsidR="00E32DA4" w:rsidRPr="003A28DE">
        <w:rPr>
          <w:rFonts w:ascii="Segoe UI" w:hAnsi="Segoe UI" w:cs="Segoe UI"/>
        </w:rPr>
        <w:t>Pseudocode</w:t>
      </w:r>
      <w:r w:rsidR="00E32DA4">
        <w:t>:</w:t>
      </w:r>
    </w:p>
    <w:p w:rsidR="003A28DE" w:rsidRDefault="003A28DE" w:rsidP="007F2B31"/>
    <w:p w:rsidR="00E32DA4" w:rsidRPr="003A28DE" w:rsidRDefault="00E32DA4" w:rsidP="007F2B31">
      <w:pPr>
        <w:rPr>
          <w:rFonts w:ascii="Segoe UI" w:hAnsi="Segoe UI" w:cs="Segoe UI"/>
        </w:rPr>
      </w:pPr>
      <w:r w:rsidRPr="003A28DE">
        <w:rPr>
          <w:rFonts w:ascii="Segoe UI" w:hAnsi="Segoe UI" w:cs="Segoe UI"/>
        </w:rPr>
        <w:t>Here we check if there is any car ahead of us, or left or right of us. For this we create as Vehicle Structure that stores all attributes of the car.</w:t>
      </w:r>
    </w:p>
    <w:p w:rsidR="00E32DA4" w:rsidRPr="003A28DE" w:rsidRDefault="00E32DA4" w:rsidP="007F2B31">
      <w:pPr>
        <w:rPr>
          <w:rFonts w:ascii="Segoe UI" w:hAnsi="Segoe UI" w:cs="Segoe UI"/>
        </w:rPr>
      </w:pPr>
      <w:r w:rsidRPr="003A28DE">
        <w:rPr>
          <w:rFonts w:ascii="Segoe UI" w:hAnsi="Segoe UI" w:cs="Segoe UI"/>
        </w:rPr>
        <w:t>We constantly update the vehicle parameters if there comes a car, which is even closer than the present one.</w:t>
      </w:r>
    </w:p>
    <w:p w:rsidR="00E32DA4" w:rsidRDefault="00E32DA4" w:rsidP="007F2B31"/>
    <w:p w:rsidR="00E32DA4" w:rsidRDefault="00E32DA4" w:rsidP="007F2B31"/>
    <w:p w:rsidR="00E32DA4" w:rsidRDefault="00E32DA4" w:rsidP="007F2B31"/>
    <w:p w:rsidR="007F2B31" w:rsidRPr="007F2B31" w:rsidRDefault="007F2B31" w:rsidP="007F2B31"/>
    <w:p w:rsidR="007F2B31" w:rsidRPr="007F2B31" w:rsidRDefault="007F2B31" w:rsidP="007F2B31"/>
    <w:p w:rsidR="003312ED" w:rsidRDefault="003312ED"/>
    <w:p w:rsidR="00E32DA4" w:rsidRDefault="00E32DA4" w:rsidP="00E32DA4">
      <w:pPr>
        <w:pStyle w:val="Heading2"/>
        <w:numPr>
          <w:ilvl w:val="1"/>
          <w:numId w:val="4"/>
        </w:numPr>
      </w:pPr>
      <w:r>
        <w:t xml:space="preserve"> Successor States</w:t>
      </w:r>
      <w:r w:rsidR="00036C3C">
        <w:t xml:space="preserve"> </w:t>
      </w:r>
      <w:r w:rsidR="00036C3C">
        <w:rPr>
          <w:rFonts w:ascii="Consolas" w:hAnsi="Consolas" w:cs="Consolas"/>
          <w:color w:val="A31515"/>
          <w:sz w:val="19"/>
          <w:szCs w:val="19"/>
          <w:lang w:val="en-IN"/>
        </w:rPr>
        <w:t>additional_helper_func.cpp [</w:t>
      </w:r>
      <w:r w:rsidR="00036C3C">
        <w:rPr>
          <w:rFonts w:ascii="Consolas" w:hAnsi="Consolas" w:cs="Consolas"/>
          <w:color w:val="A31515"/>
          <w:sz w:val="19"/>
          <w:szCs w:val="19"/>
          <w:lang w:val="en-IN"/>
        </w:rPr>
        <w:t>150:168</w:t>
      </w:r>
      <w:r w:rsidR="00036C3C">
        <w:rPr>
          <w:rFonts w:ascii="Consolas" w:hAnsi="Consolas" w:cs="Consolas"/>
          <w:color w:val="A31515"/>
          <w:sz w:val="19"/>
          <w:szCs w:val="19"/>
          <w:lang w:val="en-IN"/>
        </w:rPr>
        <w:t>]</w:t>
      </w:r>
    </w:p>
    <w:p w:rsidR="00E32DA4" w:rsidRPr="003A28DE" w:rsidRDefault="00E32DA4" w:rsidP="00E32DA4">
      <w:pPr>
        <w:rPr>
          <w:rFonts w:ascii="Segoe UI" w:hAnsi="Segoe UI" w:cs="Segoe UI"/>
        </w:rPr>
      </w:pPr>
    </w:p>
    <w:p w:rsidR="00E32DA4" w:rsidRPr="003A28DE" w:rsidRDefault="00E32DA4" w:rsidP="00E32DA4">
      <w:pPr>
        <w:rPr>
          <w:rFonts w:ascii="Segoe UI" w:hAnsi="Segoe UI" w:cs="Segoe UI"/>
        </w:rPr>
      </w:pPr>
      <w:r w:rsidRPr="003A28DE">
        <w:rPr>
          <w:rFonts w:ascii="Segoe UI" w:hAnsi="Segoe UI" w:cs="Segoe UI"/>
        </w:rPr>
        <w:t>We will look at the L</w:t>
      </w:r>
      <w:r w:rsidR="00F327D4" w:rsidRPr="003A28DE">
        <w:rPr>
          <w:rFonts w:ascii="Segoe UI" w:hAnsi="Segoe UI" w:cs="Segoe UI"/>
        </w:rPr>
        <w:t>ane predictions</w:t>
      </w:r>
      <w:r w:rsidRPr="003A28DE">
        <w:rPr>
          <w:rFonts w:ascii="Segoe UI" w:hAnsi="Segoe UI" w:cs="Segoe UI"/>
        </w:rPr>
        <w:t>, based on possible successor states.</w:t>
      </w:r>
    </w:p>
    <w:p w:rsidR="00E32DA4" w:rsidRPr="003A28DE" w:rsidRDefault="00E32DA4" w:rsidP="00E32DA4">
      <w:pPr>
        <w:rPr>
          <w:rFonts w:ascii="Segoe UI" w:hAnsi="Segoe UI" w:cs="Segoe UI"/>
        </w:rPr>
      </w:pPr>
      <w:r w:rsidRPr="003A28DE">
        <w:rPr>
          <w:rFonts w:ascii="Segoe UI" w:hAnsi="Segoe UI" w:cs="Segoe UI"/>
        </w:rPr>
        <w:t xml:space="preserve">For ex.  </w:t>
      </w:r>
      <w:r w:rsidR="00F327D4" w:rsidRPr="003A28DE">
        <w:rPr>
          <w:rFonts w:ascii="Segoe UI" w:hAnsi="Segoe UI" w:cs="Segoe UI"/>
        </w:rPr>
        <w:t xml:space="preserve">1. </w:t>
      </w:r>
      <w:r w:rsidRPr="003A28DE">
        <w:rPr>
          <w:rFonts w:ascii="Segoe UI" w:hAnsi="Segoe UI" w:cs="Segoe UI"/>
        </w:rPr>
        <w:t xml:space="preserve">If the car is in </w:t>
      </w:r>
      <w:r w:rsidR="00F327D4" w:rsidRPr="003A28DE">
        <w:rPr>
          <w:rFonts w:ascii="Segoe UI" w:hAnsi="Segoe UI" w:cs="Segoe UI"/>
        </w:rPr>
        <w:t>Lane 0</w:t>
      </w:r>
      <w:r w:rsidRPr="003A28DE">
        <w:rPr>
          <w:rFonts w:ascii="Segoe UI" w:hAnsi="Segoe UI" w:cs="Segoe UI"/>
        </w:rPr>
        <w:t xml:space="preserve">, it can only move to right </w:t>
      </w:r>
      <w:r w:rsidR="00F327D4" w:rsidRPr="003A28DE">
        <w:rPr>
          <w:rFonts w:ascii="Segoe UI" w:hAnsi="Segoe UI" w:cs="Segoe UI"/>
        </w:rPr>
        <w:t>side or be in same lane.</w:t>
      </w:r>
    </w:p>
    <w:p w:rsidR="00F327D4" w:rsidRPr="003A28DE" w:rsidRDefault="00F327D4" w:rsidP="00E32DA4">
      <w:pPr>
        <w:rPr>
          <w:rFonts w:ascii="Segoe UI" w:hAnsi="Segoe UI" w:cs="Segoe UI"/>
        </w:rPr>
      </w:pPr>
      <w:r w:rsidRPr="003A28DE">
        <w:rPr>
          <w:rFonts w:ascii="Segoe UI" w:hAnsi="Segoe UI" w:cs="Segoe UI"/>
        </w:rPr>
        <w:tab/>
        <w:t>2. If the car is in Lane 2, it can only move to left side or be in the same lane.</w:t>
      </w:r>
    </w:p>
    <w:p w:rsidR="00F327D4" w:rsidRDefault="00F327D4" w:rsidP="00E32DA4"/>
    <w:p w:rsidR="00F327D4" w:rsidRDefault="00F327D4" w:rsidP="00E32DA4">
      <w:r w:rsidRPr="003A28DE">
        <w:rPr>
          <w:rFonts w:ascii="Segoe UI" w:hAnsi="Segoe UI" w:cs="Segoe UI"/>
        </w:rPr>
        <w:t>Pseudocode</w:t>
      </w:r>
      <w:r>
        <w:t>:</w:t>
      </w:r>
    </w:p>
    <w:p w:rsidR="00F327D4" w:rsidRDefault="00F327D4" w:rsidP="00E32DA4">
      <w:r w:rsidRPr="003A28DE">
        <w:rPr>
          <w:rFonts w:ascii="Segoe UI" w:hAnsi="Segoe UI" w:cs="Segoe UI"/>
          <w:noProof/>
          <w:lang w:val="en-IN" w:eastAsia="en-IN"/>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-1905</wp:posOffset>
                </wp:positionV>
                <wp:extent cx="3691890" cy="4131945"/>
                <wp:effectExtent l="0" t="0" r="22860" b="2095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4131945"/>
                        </a:xfrm>
                        <a:prstGeom prst="rect">
                          <a:avLst/>
                        </a:prstGeom>
                        <a:solidFill>
                          <a:srgbClr val="FFFFFF"/>
                        </a:solidFill>
                        <a:ln w="9525">
                          <a:solidFill>
                            <a:srgbClr val="000000"/>
                          </a:solidFill>
                          <a:miter lim="800000"/>
                          <a:headEnd/>
                          <a:tailEnd/>
                        </a:ln>
                      </wps:spPr>
                      <wps:txbx>
                        <w:txbxContent>
                          <w:p w:rsidR="00F327D4" w:rsidRDefault="00F327D4" w:rsidP="00F327D4">
                            <w:r>
                              <w:t>vector&lt;string&gt; states;</w:t>
                            </w:r>
                          </w:p>
                          <w:p w:rsidR="00F327D4" w:rsidRDefault="00F327D4" w:rsidP="00F327D4">
                            <w:r>
                              <w:t xml:space="preserve">                if (current_lane == 1){</w:t>
                            </w:r>
                          </w:p>
                          <w:p w:rsidR="00F327D4" w:rsidRDefault="00F327D4" w:rsidP="00F327D4">
                            <w:r>
                              <w:t xml:space="preserve">            </w:t>
                            </w:r>
                          </w:p>
                          <w:p w:rsidR="00F327D4" w:rsidRDefault="00F327D4" w:rsidP="00F327D4">
                            <w:r>
                              <w:t xml:space="preserve">                    states.push_back("LCL");</w:t>
                            </w:r>
                          </w:p>
                          <w:p w:rsidR="00F327D4" w:rsidRDefault="00F327D4" w:rsidP="00F327D4">
                            <w:r>
                              <w:t xml:space="preserve">                    states.push_back("LCR");</w:t>
                            </w:r>
                          </w:p>
                          <w:p w:rsidR="00F327D4" w:rsidRDefault="00F327D4" w:rsidP="00F327D4">
                            <w:r>
                              <w:t xml:space="preserve">                }</w:t>
                            </w:r>
                          </w:p>
                          <w:p w:rsidR="00F327D4" w:rsidRDefault="00F327D4" w:rsidP="00F327D4">
                            <w:r>
                              <w:t xml:space="preserve">                else if (current_lane == </w:t>
                            </w:r>
                            <w:r w:rsidR="00036C3C">
                              <w:t>0) {</w:t>
                            </w:r>
                          </w:p>
                          <w:p w:rsidR="00F327D4" w:rsidRDefault="00F327D4" w:rsidP="00F327D4">
                            <w:r>
                              <w:t xml:space="preserve">                    </w:t>
                            </w:r>
                            <w:r w:rsidR="00036C3C">
                              <w:t>states. push</w:t>
                            </w:r>
                            <w:r>
                              <w:t>_back("LCR");</w:t>
                            </w:r>
                          </w:p>
                          <w:p w:rsidR="00F327D4" w:rsidRDefault="00F327D4" w:rsidP="00F327D4">
                            <w:r>
                              <w:t xml:space="preserve">                    lane_cost[2] = INVALID_LANE;</w:t>
                            </w:r>
                          </w:p>
                          <w:p w:rsidR="00F327D4" w:rsidRDefault="00F327D4" w:rsidP="00F327D4">
                            <w:r>
                              <w:t xml:space="preserve">                }</w:t>
                            </w:r>
                          </w:p>
                          <w:p w:rsidR="00F327D4" w:rsidRDefault="00F327D4" w:rsidP="00F327D4">
                            <w:r>
                              <w:t xml:space="preserve">            </w:t>
                            </w:r>
                          </w:p>
                          <w:p w:rsidR="00F327D4" w:rsidRDefault="00F327D4" w:rsidP="00F327D4">
                            <w:r>
                              <w:t xml:space="preserve">                else </w:t>
                            </w:r>
                            <w:r w:rsidR="00036C3C">
                              <w:t>if (</w:t>
                            </w:r>
                            <w:r>
                              <w:t>current_lane == 2) {</w:t>
                            </w:r>
                          </w:p>
                          <w:p w:rsidR="00F327D4" w:rsidRDefault="00F327D4" w:rsidP="00F327D4">
                            <w:r>
                              <w:t xml:space="preserve">                    states.push_back("LCL");</w:t>
                            </w:r>
                          </w:p>
                          <w:p w:rsidR="00F327D4" w:rsidRDefault="00F327D4" w:rsidP="00F327D4">
                            <w:r>
                              <w:t xml:space="preserve">                    lane_cost[0] = INVALID_LANE;</w:t>
                            </w:r>
                          </w:p>
                          <w:p w:rsidR="00F327D4" w:rsidRDefault="00F327D4" w:rsidP="00F327D4">
                            <w:r>
                              <w:t xml:space="preserve">                }</w:t>
                            </w:r>
                          </w:p>
                        </w:txbxContent>
                      </wps:txbx>
                      <wps:bodyPr rot="0" vert="horz" wrap="square" lIns="91440" tIns="45720" rIns="91440" bIns="45720" anchor="t" anchorCtr="0">
                        <a:noAutofit/>
                      </wps:bodyPr>
                    </wps:wsp>
                  </a:graphicData>
                </a:graphic>
              </wp:anchor>
            </w:drawing>
          </mc:Choice>
          <mc:Fallback>
            <w:pict>
              <v:shape id="_x0000_s1028" type="#_x0000_t202" style="position:absolute;margin-left:0;margin-top:-.15pt;width:290.7pt;height:325.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">
                <v:textbox>
                  <w:txbxContent>
                    <w:p w:rsidR="00F327D4" w:rsidRDefault="00F327D4" w:rsidP="00F327D4">
                      <w:r>
                        <w:t>vector&lt;string&gt; states;</w:t>
                      </w:r>
                    </w:p>
                    <w:p w:rsidR="00F327D4" w:rsidRDefault="00F327D4" w:rsidP="00F327D4">
                      <w:r>
                        <w:t xml:space="preserve">                if (current_lane == 1){</w:t>
                      </w:r>
                    </w:p>
                    <w:p w:rsidR="00F327D4" w:rsidRDefault="00F327D4" w:rsidP="00F327D4">
                      <w:r>
                        <w:t xml:space="preserve">            </w:t>
                      </w:r>
                    </w:p>
                    <w:p w:rsidR="00F327D4" w:rsidRDefault="00F327D4" w:rsidP="00F327D4">
                      <w:r>
                        <w:t xml:space="preserve">                    states.push_back("LCL");</w:t>
                      </w:r>
                    </w:p>
                    <w:p w:rsidR="00F327D4" w:rsidRDefault="00F327D4" w:rsidP="00F327D4">
                      <w:r>
                        <w:t xml:space="preserve">                    states.push_back("LCR");</w:t>
                      </w:r>
                    </w:p>
                    <w:p w:rsidR="00F327D4" w:rsidRDefault="00F327D4" w:rsidP="00F327D4">
                      <w:r>
                        <w:t xml:space="preserve">                }</w:t>
                      </w:r>
                    </w:p>
                    <w:p w:rsidR="00F327D4" w:rsidRDefault="00F327D4" w:rsidP="00F327D4">
                      <w:r>
                        <w:t xml:space="preserve">                else if (current_lane == </w:t>
                      </w:r>
                      <w:r w:rsidR="00036C3C">
                        <w:t>0) {</w:t>
                      </w:r>
                    </w:p>
                    <w:p w:rsidR="00F327D4" w:rsidRDefault="00F327D4" w:rsidP="00F327D4">
                      <w:r>
                        <w:t xml:space="preserve">                    </w:t>
                      </w:r>
                      <w:r w:rsidR="00036C3C">
                        <w:t>states. push</w:t>
                      </w:r>
                      <w:r>
                        <w:t>_back("LCR");</w:t>
                      </w:r>
                    </w:p>
                    <w:p w:rsidR="00F327D4" w:rsidRDefault="00F327D4" w:rsidP="00F327D4">
                      <w:r>
                        <w:t xml:space="preserve">                    lane_cost[2] = INVALID_LANE;</w:t>
                      </w:r>
                    </w:p>
                    <w:p w:rsidR="00F327D4" w:rsidRDefault="00F327D4" w:rsidP="00F327D4">
                      <w:r>
                        <w:t xml:space="preserve">                }</w:t>
                      </w:r>
                    </w:p>
                    <w:p w:rsidR="00F327D4" w:rsidRDefault="00F327D4" w:rsidP="00F327D4">
                      <w:r>
                        <w:t xml:space="preserve">            </w:t>
                      </w:r>
                    </w:p>
                    <w:p w:rsidR="00F327D4" w:rsidRDefault="00F327D4" w:rsidP="00F327D4">
                      <w:r>
                        <w:t xml:space="preserve">                else </w:t>
                      </w:r>
                      <w:r w:rsidR="00036C3C">
                        <w:t>if (</w:t>
                      </w:r>
                      <w:r>
                        <w:t>current_lane == 2) {</w:t>
                      </w:r>
                    </w:p>
                    <w:p w:rsidR="00F327D4" w:rsidRDefault="00F327D4" w:rsidP="00F327D4">
                      <w:r>
                        <w:t xml:space="preserve">                    states.push_back("LCL");</w:t>
                      </w:r>
                    </w:p>
                    <w:p w:rsidR="00F327D4" w:rsidRDefault="00F327D4" w:rsidP="00F327D4">
                      <w:r>
                        <w:t xml:space="preserve">                    lane_cost[0] = INVALID_LANE;</w:t>
                      </w:r>
                    </w:p>
                    <w:p w:rsidR="00F327D4" w:rsidRDefault="00F327D4" w:rsidP="00F327D4">
                      <w:r>
                        <w:t xml:space="preserve">                }</w:t>
                      </w:r>
                    </w:p>
                  </w:txbxContent>
                </v:textbox>
                <w10:wrap type="square"/>
              </v:shape>
            </w:pict>
          </mc:Fallback>
        </mc:AlternateContent>
      </w:r>
      <w:r w:rsidRPr="003A28DE">
        <w:rPr>
          <w:rFonts w:ascii="Segoe UI" w:hAnsi="Segoe UI" w:cs="Segoe UI"/>
        </w:rPr>
        <w:t>Here we return the possible states for Ego vehicle</w:t>
      </w:r>
      <w:r>
        <w:t>.</w:t>
      </w:r>
    </w:p>
    <w:p w:rsidR="00F327D4" w:rsidRDefault="00F327D4" w:rsidP="00E32DA4">
      <w:r w:rsidRPr="003A28DE">
        <w:rPr>
          <w:rFonts w:ascii="Segoe UI" w:hAnsi="Segoe UI" w:cs="Segoe UI"/>
        </w:rPr>
        <w:t>If the Ego vehicle is in extremes, we will increase Lane Cost of other Extreme</w:t>
      </w:r>
      <w:r>
        <w:t>.</w:t>
      </w:r>
    </w:p>
    <w:p w:rsidR="00F327D4" w:rsidRDefault="00F327D4" w:rsidP="00E32DA4"/>
    <w:p w:rsidR="00E32DA4" w:rsidRPr="00E32DA4" w:rsidRDefault="00E32DA4" w:rsidP="00E32DA4"/>
    <w:p w:rsidR="00E32DA4" w:rsidRDefault="00E32DA4" w:rsidP="00E32DA4"/>
    <w:p w:rsidR="00F327D4" w:rsidRDefault="00F327D4" w:rsidP="00E32DA4"/>
    <w:p w:rsidR="00F327D4" w:rsidRDefault="00F327D4" w:rsidP="00E32DA4"/>
    <w:p w:rsidR="00F327D4" w:rsidRDefault="00F327D4" w:rsidP="00E32DA4"/>
    <w:p w:rsidR="00F327D4" w:rsidRDefault="00F327D4" w:rsidP="00E32DA4"/>
    <w:p w:rsidR="00F327D4" w:rsidRDefault="00F327D4" w:rsidP="00E32DA4"/>
    <w:p w:rsidR="00F327D4" w:rsidRDefault="00F327D4" w:rsidP="00E32DA4"/>
    <w:p w:rsidR="00F327D4" w:rsidRDefault="00F327D4" w:rsidP="00E32DA4"/>
    <w:p w:rsidR="00F327D4" w:rsidRDefault="00F327D4" w:rsidP="00E32DA4"/>
    <w:p w:rsidR="00F327D4" w:rsidRDefault="00F327D4" w:rsidP="00E32DA4"/>
    <w:p w:rsidR="00F327D4" w:rsidRDefault="00F327D4" w:rsidP="00E32DA4"/>
    <w:p w:rsidR="00F327D4" w:rsidRDefault="00F327D4" w:rsidP="00E32DA4"/>
    <w:p w:rsidR="00F327D4" w:rsidRDefault="00F327D4" w:rsidP="00E32DA4"/>
    <w:p w:rsidR="00F327D4" w:rsidRDefault="00F327D4" w:rsidP="00E32DA4"/>
    <w:p w:rsidR="00036C3C" w:rsidRDefault="00036C3C" w:rsidP="00E32DA4"/>
    <w:p w:rsidR="00F327D4" w:rsidRDefault="003A28DE" w:rsidP="00F327D4">
      <w:pPr>
        <w:pStyle w:val="Heading2"/>
        <w:numPr>
          <w:ilvl w:val="1"/>
          <w:numId w:val="4"/>
        </w:numPr>
      </w:pPr>
      <w:r>
        <w:lastRenderedPageBreak/>
        <w:t xml:space="preserve"> </w:t>
      </w:r>
      <w:r w:rsidR="00036C3C">
        <w:t xml:space="preserve">Behavior Planner </w:t>
      </w:r>
      <w:r w:rsidR="00036C3C">
        <w:rPr>
          <w:rFonts w:ascii="Consolas" w:hAnsi="Consolas" w:cs="Consolas"/>
          <w:color w:val="A31515"/>
          <w:sz w:val="19"/>
          <w:szCs w:val="19"/>
          <w:lang w:val="en-IN"/>
        </w:rPr>
        <w:t>additional_helper_func</w:t>
      </w:r>
      <w:r w:rsidR="00036C3C">
        <w:rPr>
          <w:rFonts w:ascii="Consolas" w:hAnsi="Consolas" w:cs="Consolas"/>
          <w:color w:val="A31515"/>
          <w:sz w:val="19"/>
          <w:szCs w:val="19"/>
          <w:lang w:val="en-IN"/>
        </w:rPr>
        <w:t>.cpp [18:147]</w:t>
      </w:r>
    </w:p>
    <w:p w:rsidR="003A28DE" w:rsidRDefault="003A28DE" w:rsidP="00F327D4">
      <w:pPr>
        <w:rPr>
          <w:rFonts w:ascii="Segoe UI" w:hAnsi="Segoe UI" w:cs="Segoe UI"/>
        </w:rPr>
      </w:pPr>
    </w:p>
    <w:p w:rsidR="00F327D4" w:rsidRPr="003A28DE" w:rsidRDefault="00F327D4" w:rsidP="00F327D4">
      <w:pPr>
        <w:rPr>
          <w:rFonts w:ascii="Segoe UI" w:hAnsi="Segoe UI" w:cs="Segoe UI"/>
        </w:rPr>
      </w:pPr>
      <w:r w:rsidRPr="003A28DE">
        <w:rPr>
          <w:rFonts w:ascii="Segoe UI" w:hAnsi="Segoe UI" w:cs="Segoe UI"/>
        </w:rPr>
        <w:t>Here is the Basic Flow chart of process that will be done for each prediction</w:t>
      </w:r>
    </w:p>
    <w:p w:rsidR="00F327D4" w:rsidRDefault="00F327D4" w:rsidP="00F327D4">
      <w:r w:rsidRPr="00F327D4">
        <w:rPr>
          <w:noProof/>
          <w:lang w:val="en-IN" w:eastAsia="en-IN"/>
        </w:rPr>
        <w:drawing>
          <wp:inline distT="0" distB="0" distL="0" distR="0">
            <wp:extent cx="6461185" cy="6797040"/>
            <wp:effectExtent l="0" t="0" r="0" b="3810"/>
            <wp:docPr id="15" name="Picture 15" descr="C:\Users\asaga\Desktop\Highway_driving_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aga\Desktop\Highway_driving_proces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7916" cy="6825161"/>
                    </a:xfrm>
                    <a:prstGeom prst="rect">
                      <a:avLst/>
                    </a:prstGeom>
                    <a:noFill/>
                    <a:ln>
                      <a:noFill/>
                    </a:ln>
                  </pic:spPr>
                </pic:pic>
              </a:graphicData>
            </a:graphic>
          </wp:inline>
        </w:drawing>
      </w:r>
    </w:p>
    <w:p w:rsidR="00F327D4" w:rsidRDefault="00F327D4" w:rsidP="00F327D4"/>
    <w:p w:rsidR="00F327D4" w:rsidRPr="003A28DE" w:rsidRDefault="002F54A2" w:rsidP="00F327D4">
      <w:r w:rsidRPr="003A28DE">
        <w:rPr>
          <w:rFonts w:ascii="Segoe UI" w:hAnsi="Segoe UI" w:cs="Segoe UI"/>
          <w:noProof/>
          <w:lang w:val="en-IN" w:eastAsia="en-IN"/>
        </w:rPr>
        <w:lastRenderedPageBreak/>
        <mc:AlternateContent>
          <mc:Choice Requires="wps">
            <w:drawing>
              <wp:anchor distT="45720" distB="45720" distL="114300" distR="114300" simplePos="0" relativeHeight="251664384" behindDoc="0" locked="0" layoutInCell="1" allowOverlap="1" wp14:anchorId="1B9DC51E" wp14:editId="0E9FD67C">
                <wp:simplePos x="0" y="0"/>
                <wp:positionH relativeFrom="margin">
                  <wp:align>left</wp:align>
                </wp:positionH>
                <wp:positionV relativeFrom="paragraph">
                  <wp:posOffset>396240</wp:posOffset>
                </wp:positionV>
                <wp:extent cx="6564630" cy="1404620"/>
                <wp:effectExtent l="0" t="0" r="26670" b="2159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4630" cy="1404620"/>
                        </a:xfrm>
                        <a:prstGeom prst="rect">
                          <a:avLst/>
                        </a:prstGeom>
                        <a:solidFill>
                          <a:srgbClr val="FFFFFF"/>
                        </a:solidFill>
                        <a:ln w="9525">
                          <a:solidFill>
                            <a:srgbClr val="000000"/>
                          </a:solidFill>
                          <a:miter lim="800000"/>
                          <a:headEnd/>
                          <a:tailEnd/>
                        </a:ln>
                      </wps:spPr>
                      <wps:txbx>
                        <w:txbxContent>
                          <w:p w:rsidR="002F54A2" w:rsidRPr="002F54A2" w:rsidRDefault="002F54A2" w:rsidP="002F54A2">
                            <w:pPr>
                              <w:rPr>
                                <w:rFonts w:ascii="Courier New" w:hAnsi="Courier New" w:cs="Courier New"/>
                              </w:rPr>
                            </w:pPr>
                            <w:r w:rsidRPr="002F54A2">
                              <w:rPr>
                                <w:rFonts w:ascii="Courier New" w:hAnsi="Courier New" w:cs="Courier New"/>
                              </w:rPr>
                              <w:t>vector &lt;double&gt; lane_cost (3, 0.0);</w:t>
                            </w:r>
                          </w:p>
                          <w:p w:rsidR="002F54A2" w:rsidRPr="002F54A2" w:rsidRDefault="002F54A2" w:rsidP="002F54A2">
                            <w:pPr>
                              <w:rPr>
                                <w:rFonts w:ascii="Courier New" w:hAnsi="Courier New" w:cs="Courier New"/>
                              </w:rPr>
                            </w:pPr>
                            <w:r w:rsidRPr="002F54A2">
                              <w:rPr>
                                <w:rFonts w:ascii="Courier New" w:hAnsi="Courier New" w:cs="Courier New"/>
                              </w:rPr>
                              <w:t>vector&lt;string&gt; new_states = successor_</w:t>
                            </w:r>
                            <w:r w:rsidRPr="002F54A2">
                              <w:rPr>
                                <w:rFonts w:ascii="Courier New" w:hAnsi="Courier New" w:cs="Courier New"/>
                              </w:rPr>
                              <w:t>states (</w:t>
                            </w:r>
                            <w:r w:rsidRPr="002F54A2">
                              <w:rPr>
                                <w:rFonts w:ascii="Courier New" w:hAnsi="Courier New" w:cs="Courier New"/>
                              </w:rPr>
                              <w:t>current_lane, lane_cost);</w:t>
                            </w:r>
                          </w:p>
                          <w:p w:rsidR="002F54A2" w:rsidRPr="002F54A2" w:rsidRDefault="002F54A2" w:rsidP="002F54A2">
                            <w:pPr>
                              <w:rPr>
                                <w:rFonts w:ascii="Courier New" w:hAnsi="Courier New" w:cs="Courier New"/>
                              </w:rPr>
                            </w:pPr>
                          </w:p>
                          <w:p w:rsidR="002F54A2" w:rsidRPr="002F54A2" w:rsidRDefault="002F54A2" w:rsidP="002F54A2">
                            <w:pPr>
                              <w:rPr>
                                <w:rFonts w:ascii="Courier New" w:hAnsi="Courier New" w:cs="Courier New"/>
                              </w:rPr>
                            </w:pPr>
                            <w:r w:rsidRPr="002F54A2">
                              <w:rPr>
                                <w:rFonts w:ascii="Courier New" w:hAnsi="Courier New" w:cs="Courier New"/>
                              </w:rPr>
                              <w:t>vector &lt;double&gt; lane_speed(3,</w:t>
                            </w:r>
                            <w:r>
                              <w:rPr>
                                <w:rFonts w:ascii="Courier New" w:hAnsi="Courier New" w:cs="Courier New"/>
                              </w:rPr>
                              <w:t xml:space="preserve"> </w:t>
                            </w:r>
                            <w:r w:rsidRPr="002F54A2">
                              <w:rPr>
                                <w:rFonts w:ascii="Courier New" w:hAnsi="Courier New" w:cs="Courier New"/>
                              </w:rPr>
                              <w:t>ref_vel); // ref_vel == Current Velocity of the Ego vehicle</w:t>
                            </w:r>
                          </w:p>
                          <w:p w:rsidR="002F54A2" w:rsidRPr="002F54A2" w:rsidRDefault="002F54A2" w:rsidP="002F54A2">
                            <w:pPr>
                              <w:rPr>
                                <w:rFonts w:ascii="Courier New" w:hAnsi="Courier New" w:cs="Courier New"/>
                              </w:rPr>
                            </w:pPr>
                          </w:p>
                          <w:p w:rsidR="002F54A2" w:rsidRPr="002F54A2" w:rsidRDefault="002F54A2" w:rsidP="002F54A2">
                            <w:pPr>
                              <w:rPr>
                                <w:rFonts w:ascii="Courier New" w:hAnsi="Courier New" w:cs="Courier New"/>
                              </w:rPr>
                            </w:pPr>
                            <w:r>
                              <w:rPr>
                                <w:rFonts w:ascii="Courier New" w:hAnsi="Courier New" w:cs="Courier New"/>
                              </w:rPr>
                              <w:t>if car ahead</w:t>
                            </w:r>
                            <w:r w:rsidRPr="002F54A2">
                              <w:rPr>
                                <w:rFonts w:ascii="Courier New" w:hAnsi="Courier New" w:cs="Courier New"/>
                              </w:rPr>
                              <w:t>:</w:t>
                            </w:r>
                          </w:p>
                          <w:p w:rsidR="002F54A2" w:rsidRPr="002F54A2" w:rsidRDefault="002F54A2" w:rsidP="002F54A2">
                            <w:pPr>
                              <w:rPr>
                                <w:rFonts w:ascii="Courier New" w:hAnsi="Courier New" w:cs="Courier New"/>
                              </w:rPr>
                            </w:pPr>
                            <w:r w:rsidRPr="002F54A2">
                              <w:rPr>
                                <w:rFonts w:ascii="Courier New" w:hAnsi="Courier New" w:cs="Courier New"/>
                              </w:rPr>
                              <w:t xml:space="preserve">    update lane_cost</w:t>
                            </w:r>
                            <w:r>
                              <w:rPr>
                                <w:rFonts w:ascii="Courier New" w:hAnsi="Courier New" w:cs="Courier New"/>
                              </w:rPr>
                              <w:t>[current_lane]</w:t>
                            </w:r>
                            <w:r w:rsidRPr="002F54A2">
                              <w:rPr>
                                <w:rFonts w:ascii="Courier New" w:hAnsi="Courier New" w:cs="Courier New"/>
                              </w:rPr>
                              <w:t xml:space="preserve"> and lane_speed</w:t>
                            </w:r>
                            <w:r>
                              <w:rPr>
                                <w:rFonts w:ascii="Courier New" w:hAnsi="Courier New" w:cs="Courier New"/>
                              </w:rPr>
                              <w:t>[current_lane]</w:t>
                            </w:r>
                            <w:r w:rsidRPr="002F54A2">
                              <w:rPr>
                                <w:rFonts w:ascii="Courier New" w:hAnsi="Courier New" w:cs="Courier New"/>
                              </w:rPr>
                              <w:t xml:space="preserve"> as described above</w:t>
                            </w:r>
                          </w:p>
                          <w:p w:rsidR="002F54A2" w:rsidRPr="002F54A2" w:rsidRDefault="002F54A2" w:rsidP="002F54A2">
                            <w:pPr>
                              <w:rPr>
                                <w:rFonts w:ascii="Courier New" w:hAnsi="Courier New" w:cs="Courier New"/>
                              </w:rPr>
                            </w:pPr>
                          </w:p>
                          <w:p w:rsidR="002F54A2" w:rsidRPr="002F54A2" w:rsidRDefault="002F54A2" w:rsidP="002F54A2">
                            <w:pPr>
                              <w:rPr>
                                <w:rFonts w:ascii="Courier New" w:hAnsi="Courier New" w:cs="Courier New"/>
                              </w:rPr>
                            </w:pPr>
                            <w:r>
                              <w:rPr>
                                <w:rFonts w:ascii="Courier New" w:hAnsi="Courier New" w:cs="Courier New"/>
                              </w:rPr>
                              <w:t>if car on left</w:t>
                            </w:r>
                            <w:r w:rsidRPr="002F54A2">
                              <w:rPr>
                                <w:rFonts w:ascii="Courier New" w:hAnsi="Courier New" w:cs="Courier New"/>
                              </w:rPr>
                              <w:t>:</w:t>
                            </w:r>
                          </w:p>
                          <w:p w:rsidR="002F54A2" w:rsidRPr="002F54A2" w:rsidRDefault="002F54A2" w:rsidP="002F54A2">
                            <w:pPr>
                              <w:rPr>
                                <w:rFonts w:ascii="Courier New" w:hAnsi="Courier New" w:cs="Courier New"/>
                              </w:rPr>
                            </w:pPr>
                            <w:r w:rsidRPr="002F54A2">
                              <w:rPr>
                                <w:rFonts w:ascii="Courier New" w:hAnsi="Courier New" w:cs="Courier New"/>
                              </w:rPr>
                              <w:t xml:space="preserve">    update lane_cost</w:t>
                            </w:r>
                            <w:r>
                              <w:rPr>
                                <w:rFonts w:ascii="Courier New" w:hAnsi="Courier New" w:cs="Courier New"/>
                              </w:rPr>
                              <w:t>[current_</w:t>
                            </w:r>
                            <w:r>
                              <w:rPr>
                                <w:rFonts w:ascii="Courier New" w:hAnsi="Courier New" w:cs="Courier New"/>
                              </w:rPr>
                              <w:t>lane-</w:t>
                            </w:r>
                            <w:r>
                              <w:rPr>
                                <w:rFonts w:ascii="Courier New" w:hAnsi="Courier New" w:cs="Courier New"/>
                              </w:rPr>
                              <w:t>1]</w:t>
                            </w:r>
                            <w:r w:rsidRPr="002F54A2">
                              <w:rPr>
                                <w:rFonts w:ascii="Courier New" w:hAnsi="Courier New" w:cs="Courier New"/>
                              </w:rPr>
                              <w:t xml:space="preserve"> and lane_speed</w:t>
                            </w:r>
                            <w:r>
                              <w:rPr>
                                <w:rFonts w:ascii="Courier New" w:hAnsi="Courier New" w:cs="Courier New"/>
                              </w:rPr>
                              <w:t>[current_</w:t>
                            </w:r>
                            <w:r>
                              <w:rPr>
                                <w:rFonts w:ascii="Courier New" w:hAnsi="Courier New" w:cs="Courier New"/>
                              </w:rPr>
                              <w:t>lane-</w:t>
                            </w:r>
                            <w:r>
                              <w:rPr>
                                <w:rFonts w:ascii="Courier New" w:hAnsi="Courier New" w:cs="Courier New"/>
                              </w:rPr>
                              <w:t>1]</w:t>
                            </w:r>
                            <w:r w:rsidRPr="002F54A2">
                              <w:rPr>
                                <w:rFonts w:ascii="Courier New" w:hAnsi="Courier New" w:cs="Courier New"/>
                              </w:rPr>
                              <w:t xml:space="preserve"> as described above</w:t>
                            </w:r>
                          </w:p>
                          <w:p w:rsidR="002F54A2" w:rsidRPr="002F54A2" w:rsidRDefault="002F54A2" w:rsidP="002F54A2">
                            <w:pPr>
                              <w:rPr>
                                <w:rFonts w:ascii="Courier New" w:hAnsi="Courier New" w:cs="Courier New"/>
                              </w:rPr>
                            </w:pPr>
                            <w:r w:rsidRPr="002F54A2">
                              <w:rPr>
                                <w:rFonts w:ascii="Courier New" w:hAnsi="Courier New" w:cs="Courier New"/>
                              </w:rPr>
                              <w:t xml:space="preserve">    </w:t>
                            </w:r>
                          </w:p>
                          <w:p w:rsidR="002F54A2" w:rsidRPr="002F54A2" w:rsidRDefault="002F54A2" w:rsidP="002F54A2">
                            <w:pPr>
                              <w:rPr>
                                <w:rFonts w:ascii="Courier New" w:hAnsi="Courier New" w:cs="Courier New"/>
                              </w:rPr>
                            </w:pPr>
                            <w:r>
                              <w:rPr>
                                <w:rFonts w:ascii="Courier New" w:hAnsi="Courier New" w:cs="Courier New"/>
                              </w:rPr>
                              <w:t>if car on right</w:t>
                            </w:r>
                            <w:r w:rsidRPr="002F54A2">
                              <w:rPr>
                                <w:rFonts w:ascii="Courier New" w:hAnsi="Courier New" w:cs="Courier New"/>
                              </w:rPr>
                              <w:t>:</w:t>
                            </w:r>
                          </w:p>
                          <w:p w:rsidR="002F54A2" w:rsidRPr="002F54A2" w:rsidRDefault="002F54A2" w:rsidP="002F54A2">
                            <w:pPr>
                              <w:rPr>
                                <w:rFonts w:ascii="Courier New" w:hAnsi="Courier New" w:cs="Courier New"/>
                              </w:rPr>
                            </w:pPr>
                            <w:r>
                              <w:rPr>
                                <w:rFonts w:ascii="Courier New" w:hAnsi="Courier New" w:cs="Courier New"/>
                              </w:rPr>
                              <w:t xml:space="preserve">    update lane_cost[current_lane+1]</w:t>
                            </w:r>
                            <w:r w:rsidRPr="002F54A2">
                              <w:rPr>
                                <w:rFonts w:ascii="Courier New" w:hAnsi="Courier New" w:cs="Courier New"/>
                              </w:rPr>
                              <w:t xml:space="preserve"> and lane_</w:t>
                            </w:r>
                            <w:r w:rsidRPr="002F54A2">
                              <w:rPr>
                                <w:rFonts w:ascii="Courier New" w:hAnsi="Courier New" w:cs="Courier New"/>
                              </w:rPr>
                              <w:t>speed</w:t>
                            </w:r>
                            <w:r>
                              <w:rPr>
                                <w:rFonts w:ascii="Courier New" w:hAnsi="Courier New" w:cs="Courier New"/>
                              </w:rPr>
                              <w:t xml:space="preserve"> [</w:t>
                            </w:r>
                            <w:r>
                              <w:rPr>
                                <w:rFonts w:ascii="Courier New" w:hAnsi="Courier New" w:cs="Courier New"/>
                              </w:rPr>
                              <w:t>current_lane +1]</w:t>
                            </w:r>
                            <w:r w:rsidRPr="002F54A2">
                              <w:rPr>
                                <w:rFonts w:ascii="Courier New" w:hAnsi="Courier New" w:cs="Courier New"/>
                              </w:rPr>
                              <w:t xml:space="preserve"> as described above</w:t>
                            </w:r>
                          </w:p>
                          <w:p w:rsidR="002F54A2" w:rsidRPr="002F54A2" w:rsidRDefault="002F54A2" w:rsidP="002F54A2">
                            <w:pPr>
                              <w:rPr>
                                <w:rFonts w:ascii="Courier New" w:hAnsi="Courier New" w:cs="Courier New"/>
                              </w:rPr>
                            </w:pPr>
                          </w:p>
                          <w:p w:rsidR="002F54A2" w:rsidRPr="002F54A2" w:rsidRDefault="002F54A2" w:rsidP="002F54A2">
                            <w:pPr>
                              <w:rPr>
                                <w:rFonts w:ascii="Courier New" w:hAnsi="Courier New" w:cs="Courier New"/>
                              </w:rPr>
                            </w:pPr>
                            <w:r>
                              <w:rPr>
                                <w:rFonts w:ascii="Courier New" w:hAnsi="Courier New" w:cs="Courier New"/>
                              </w:rPr>
                              <w:t>best lane = min(</w:t>
                            </w:r>
                            <w:r w:rsidRPr="002F54A2">
                              <w:rPr>
                                <w:rFonts w:ascii="Courier New" w:hAnsi="Courier New" w:cs="Courier New"/>
                              </w:rPr>
                              <w:t>lane_cost)</w:t>
                            </w:r>
                          </w:p>
                          <w:p w:rsidR="002F54A2" w:rsidRPr="002F54A2" w:rsidRDefault="002F54A2" w:rsidP="002F54A2">
                            <w:pPr>
                              <w:rPr>
                                <w:rFonts w:ascii="Courier New" w:hAnsi="Courier New" w:cs="Courier New"/>
                              </w:rPr>
                            </w:pPr>
                          </w:p>
                          <w:p w:rsidR="002F54A2" w:rsidRPr="002F54A2" w:rsidRDefault="002F54A2" w:rsidP="002F54A2">
                            <w:pPr>
                              <w:rPr>
                                <w:rFonts w:ascii="Courier New" w:hAnsi="Courier New" w:cs="Courier New"/>
                              </w:rPr>
                            </w:pPr>
                            <w:r w:rsidRPr="002F54A2">
                              <w:rPr>
                                <w:rFonts w:ascii="Courier New" w:hAnsi="Courier New" w:cs="Courier New"/>
                              </w:rPr>
                              <w:t>if best lane cost == current lane cost:</w:t>
                            </w:r>
                          </w:p>
                          <w:p w:rsidR="002F54A2" w:rsidRDefault="002F54A2" w:rsidP="002F54A2">
                            <w:pPr>
                              <w:rPr>
                                <w:rFonts w:ascii="Courier New" w:hAnsi="Courier New" w:cs="Courier New"/>
                              </w:rPr>
                            </w:pPr>
                            <w:r>
                              <w:rPr>
                                <w:rFonts w:ascii="Courier New" w:hAnsi="Courier New" w:cs="Courier New"/>
                              </w:rPr>
                              <w:t xml:space="preserve">    new lane = </w:t>
                            </w:r>
                            <w:r w:rsidRPr="002F54A2">
                              <w:rPr>
                                <w:rFonts w:ascii="Courier New" w:hAnsi="Courier New" w:cs="Courier New"/>
                              </w:rPr>
                              <w:t>current lane</w:t>
                            </w:r>
                          </w:p>
                          <w:p w:rsidR="002F54A2" w:rsidRPr="002F54A2" w:rsidRDefault="002F54A2" w:rsidP="002F54A2">
                            <w:pPr>
                              <w:rPr>
                                <w:rFonts w:ascii="Courier New" w:hAnsi="Courier New" w:cs="Courier New"/>
                              </w:rPr>
                            </w:pPr>
                            <w:r>
                              <w:rPr>
                                <w:rFonts w:ascii="Courier New" w:hAnsi="Courier New" w:cs="Courier New"/>
                              </w:rPr>
                              <w:t xml:space="preserve">    ref_vel = lane_speed[new lane]</w:t>
                            </w:r>
                          </w:p>
                          <w:p w:rsidR="002F54A2" w:rsidRPr="002F54A2" w:rsidRDefault="002F54A2" w:rsidP="002F54A2">
                            <w:pPr>
                              <w:rPr>
                                <w:rFonts w:ascii="Courier New" w:hAnsi="Courier New" w:cs="Courier New"/>
                              </w:rPr>
                            </w:pPr>
                            <w:r w:rsidRPr="002F54A2">
                              <w:rPr>
                                <w:rFonts w:ascii="Courier New" w:hAnsi="Courier New" w:cs="Courier New"/>
                              </w:rPr>
                              <w:t>else:</w:t>
                            </w:r>
                          </w:p>
                          <w:p w:rsidR="002F54A2" w:rsidRDefault="002F54A2" w:rsidP="002F54A2">
                            <w:pPr>
                              <w:rPr>
                                <w:rFonts w:ascii="Courier New" w:hAnsi="Courier New" w:cs="Courier New"/>
                              </w:rPr>
                            </w:pPr>
                            <w:r>
                              <w:rPr>
                                <w:rFonts w:ascii="Courier New" w:hAnsi="Courier New" w:cs="Courier New"/>
                              </w:rPr>
                              <w:t xml:space="preserve">    new lane = </w:t>
                            </w:r>
                            <w:r w:rsidRPr="002F54A2">
                              <w:rPr>
                                <w:rFonts w:ascii="Courier New" w:hAnsi="Courier New" w:cs="Courier New"/>
                              </w:rPr>
                              <w:t>best lane</w:t>
                            </w:r>
                          </w:p>
                          <w:p w:rsidR="002F54A2" w:rsidRPr="002F54A2" w:rsidRDefault="002F54A2" w:rsidP="002F54A2">
                            <w:pPr>
                              <w:rPr>
                                <w:rFonts w:ascii="Courier New" w:hAnsi="Courier New" w:cs="Courier New"/>
                              </w:rPr>
                            </w:pPr>
                            <w:r>
                              <w:rPr>
                                <w:rFonts w:ascii="Courier New" w:hAnsi="Courier New" w:cs="Courier New"/>
                              </w:rPr>
                              <w:t xml:space="preserve">    </w:t>
                            </w:r>
                            <w:r>
                              <w:rPr>
                                <w:rFonts w:ascii="Courier New" w:hAnsi="Courier New" w:cs="Courier New"/>
                              </w:rPr>
                              <w:t>ref_vel = lane_</w:t>
                            </w:r>
                            <w:r>
                              <w:rPr>
                                <w:rFonts w:ascii="Courier New" w:hAnsi="Courier New" w:cs="Courier New"/>
                              </w:rPr>
                              <w:t>speed [</w:t>
                            </w:r>
                            <w:r>
                              <w:rPr>
                                <w:rFonts w:ascii="Courier New" w:hAnsi="Courier New" w:cs="Courier New"/>
                              </w:rPr>
                              <w:t>new lane]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9DC51E" id="_x0000_s1029" type="#_x0000_t202" style="position:absolute;margin-left:0;margin-top:31.2pt;width:516.9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">
                <v:textbox style="mso-fit-shape-to-text:t">
                  <w:txbxContent>
                    <w:p w:rsidR="002F54A2" w:rsidRPr="002F54A2" w:rsidRDefault="002F54A2" w:rsidP="002F54A2">
                      <w:pPr>
                        <w:rPr>
                          <w:rFonts w:ascii="Courier New" w:hAnsi="Courier New" w:cs="Courier New"/>
                        </w:rPr>
                      </w:pPr>
                      <w:r w:rsidRPr="002F54A2">
                        <w:rPr>
                          <w:rFonts w:ascii="Courier New" w:hAnsi="Courier New" w:cs="Courier New"/>
                        </w:rPr>
                        <w:t>vector &lt;double&gt; lane_cost (3, 0.0);</w:t>
                      </w:r>
                    </w:p>
                    <w:p w:rsidR="002F54A2" w:rsidRPr="002F54A2" w:rsidRDefault="002F54A2" w:rsidP="002F54A2">
                      <w:pPr>
                        <w:rPr>
                          <w:rFonts w:ascii="Courier New" w:hAnsi="Courier New" w:cs="Courier New"/>
                        </w:rPr>
                      </w:pPr>
                      <w:r w:rsidRPr="002F54A2">
                        <w:rPr>
                          <w:rFonts w:ascii="Courier New" w:hAnsi="Courier New" w:cs="Courier New"/>
                        </w:rPr>
                        <w:t>vector&lt;string&gt; new_states = successor_</w:t>
                      </w:r>
                      <w:r w:rsidRPr="002F54A2">
                        <w:rPr>
                          <w:rFonts w:ascii="Courier New" w:hAnsi="Courier New" w:cs="Courier New"/>
                        </w:rPr>
                        <w:t>states (</w:t>
                      </w:r>
                      <w:r w:rsidRPr="002F54A2">
                        <w:rPr>
                          <w:rFonts w:ascii="Courier New" w:hAnsi="Courier New" w:cs="Courier New"/>
                        </w:rPr>
                        <w:t>current_lane, lane_cost);</w:t>
                      </w:r>
                    </w:p>
                    <w:p w:rsidR="002F54A2" w:rsidRPr="002F54A2" w:rsidRDefault="002F54A2" w:rsidP="002F54A2">
                      <w:pPr>
                        <w:rPr>
                          <w:rFonts w:ascii="Courier New" w:hAnsi="Courier New" w:cs="Courier New"/>
                        </w:rPr>
                      </w:pPr>
                    </w:p>
                    <w:p w:rsidR="002F54A2" w:rsidRPr="002F54A2" w:rsidRDefault="002F54A2" w:rsidP="002F54A2">
                      <w:pPr>
                        <w:rPr>
                          <w:rFonts w:ascii="Courier New" w:hAnsi="Courier New" w:cs="Courier New"/>
                        </w:rPr>
                      </w:pPr>
                      <w:r w:rsidRPr="002F54A2">
                        <w:rPr>
                          <w:rFonts w:ascii="Courier New" w:hAnsi="Courier New" w:cs="Courier New"/>
                        </w:rPr>
                        <w:t>vector &lt;double&gt; lane_speed(3,</w:t>
                      </w:r>
                      <w:r>
                        <w:rPr>
                          <w:rFonts w:ascii="Courier New" w:hAnsi="Courier New" w:cs="Courier New"/>
                        </w:rPr>
                        <w:t xml:space="preserve"> </w:t>
                      </w:r>
                      <w:r w:rsidRPr="002F54A2">
                        <w:rPr>
                          <w:rFonts w:ascii="Courier New" w:hAnsi="Courier New" w:cs="Courier New"/>
                        </w:rPr>
                        <w:t>ref_vel); // ref_vel == Current Velocity of the Ego vehicle</w:t>
                      </w:r>
                    </w:p>
                    <w:p w:rsidR="002F54A2" w:rsidRPr="002F54A2" w:rsidRDefault="002F54A2" w:rsidP="002F54A2">
                      <w:pPr>
                        <w:rPr>
                          <w:rFonts w:ascii="Courier New" w:hAnsi="Courier New" w:cs="Courier New"/>
                        </w:rPr>
                      </w:pPr>
                    </w:p>
                    <w:p w:rsidR="002F54A2" w:rsidRPr="002F54A2" w:rsidRDefault="002F54A2" w:rsidP="002F54A2">
                      <w:pPr>
                        <w:rPr>
                          <w:rFonts w:ascii="Courier New" w:hAnsi="Courier New" w:cs="Courier New"/>
                        </w:rPr>
                      </w:pPr>
                      <w:r>
                        <w:rPr>
                          <w:rFonts w:ascii="Courier New" w:hAnsi="Courier New" w:cs="Courier New"/>
                        </w:rPr>
                        <w:t>if car ahead</w:t>
                      </w:r>
                      <w:r w:rsidRPr="002F54A2">
                        <w:rPr>
                          <w:rFonts w:ascii="Courier New" w:hAnsi="Courier New" w:cs="Courier New"/>
                        </w:rPr>
                        <w:t>:</w:t>
                      </w:r>
                    </w:p>
                    <w:p w:rsidR="002F54A2" w:rsidRPr="002F54A2" w:rsidRDefault="002F54A2" w:rsidP="002F54A2">
                      <w:pPr>
                        <w:rPr>
                          <w:rFonts w:ascii="Courier New" w:hAnsi="Courier New" w:cs="Courier New"/>
                        </w:rPr>
                      </w:pPr>
                      <w:r w:rsidRPr="002F54A2">
                        <w:rPr>
                          <w:rFonts w:ascii="Courier New" w:hAnsi="Courier New" w:cs="Courier New"/>
                        </w:rPr>
                        <w:t xml:space="preserve">    update lane_cost</w:t>
                      </w:r>
                      <w:r>
                        <w:rPr>
                          <w:rFonts w:ascii="Courier New" w:hAnsi="Courier New" w:cs="Courier New"/>
                        </w:rPr>
                        <w:t>[current_lane]</w:t>
                      </w:r>
                      <w:r w:rsidRPr="002F54A2">
                        <w:rPr>
                          <w:rFonts w:ascii="Courier New" w:hAnsi="Courier New" w:cs="Courier New"/>
                        </w:rPr>
                        <w:t xml:space="preserve"> and lane_speed</w:t>
                      </w:r>
                      <w:r>
                        <w:rPr>
                          <w:rFonts w:ascii="Courier New" w:hAnsi="Courier New" w:cs="Courier New"/>
                        </w:rPr>
                        <w:t>[current_lane]</w:t>
                      </w:r>
                      <w:r w:rsidRPr="002F54A2">
                        <w:rPr>
                          <w:rFonts w:ascii="Courier New" w:hAnsi="Courier New" w:cs="Courier New"/>
                        </w:rPr>
                        <w:t xml:space="preserve"> as described above</w:t>
                      </w:r>
                    </w:p>
                    <w:p w:rsidR="002F54A2" w:rsidRPr="002F54A2" w:rsidRDefault="002F54A2" w:rsidP="002F54A2">
                      <w:pPr>
                        <w:rPr>
                          <w:rFonts w:ascii="Courier New" w:hAnsi="Courier New" w:cs="Courier New"/>
                        </w:rPr>
                      </w:pPr>
                    </w:p>
                    <w:p w:rsidR="002F54A2" w:rsidRPr="002F54A2" w:rsidRDefault="002F54A2" w:rsidP="002F54A2">
                      <w:pPr>
                        <w:rPr>
                          <w:rFonts w:ascii="Courier New" w:hAnsi="Courier New" w:cs="Courier New"/>
                        </w:rPr>
                      </w:pPr>
                      <w:r>
                        <w:rPr>
                          <w:rFonts w:ascii="Courier New" w:hAnsi="Courier New" w:cs="Courier New"/>
                        </w:rPr>
                        <w:t>if car on left</w:t>
                      </w:r>
                      <w:r w:rsidRPr="002F54A2">
                        <w:rPr>
                          <w:rFonts w:ascii="Courier New" w:hAnsi="Courier New" w:cs="Courier New"/>
                        </w:rPr>
                        <w:t>:</w:t>
                      </w:r>
                    </w:p>
                    <w:p w:rsidR="002F54A2" w:rsidRPr="002F54A2" w:rsidRDefault="002F54A2" w:rsidP="002F54A2">
                      <w:pPr>
                        <w:rPr>
                          <w:rFonts w:ascii="Courier New" w:hAnsi="Courier New" w:cs="Courier New"/>
                        </w:rPr>
                      </w:pPr>
                      <w:r w:rsidRPr="002F54A2">
                        <w:rPr>
                          <w:rFonts w:ascii="Courier New" w:hAnsi="Courier New" w:cs="Courier New"/>
                        </w:rPr>
                        <w:t xml:space="preserve">    update lane_cost</w:t>
                      </w:r>
                      <w:r>
                        <w:rPr>
                          <w:rFonts w:ascii="Courier New" w:hAnsi="Courier New" w:cs="Courier New"/>
                        </w:rPr>
                        <w:t>[current_</w:t>
                      </w:r>
                      <w:r>
                        <w:rPr>
                          <w:rFonts w:ascii="Courier New" w:hAnsi="Courier New" w:cs="Courier New"/>
                        </w:rPr>
                        <w:t>lane-</w:t>
                      </w:r>
                      <w:r>
                        <w:rPr>
                          <w:rFonts w:ascii="Courier New" w:hAnsi="Courier New" w:cs="Courier New"/>
                        </w:rPr>
                        <w:t>1]</w:t>
                      </w:r>
                      <w:r w:rsidRPr="002F54A2">
                        <w:rPr>
                          <w:rFonts w:ascii="Courier New" w:hAnsi="Courier New" w:cs="Courier New"/>
                        </w:rPr>
                        <w:t xml:space="preserve"> and lane_speed</w:t>
                      </w:r>
                      <w:r>
                        <w:rPr>
                          <w:rFonts w:ascii="Courier New" w:hAnsi="Courier New" w:cs="Courier New"/>
                        </w:rPr>
                        <w:t>[current_</w:t>
                      </w:r>
                      <w:r>
                        <w:rPr>
                          <w:rFonts w:ascii="Courier New" w:hAnsi="Courier New" w:cs="Courier New"/>
                        </w:rPr>
                        <w:t>lane-</w:t>
                      </w:r>
                      <w:r>
                        <w:rPr>
                          <w:rFonts w:ascii="Courier New" w:hAnsi="Courier New" w:cs="Courier New"/>
                        </w:rPr>
                        <w:t>1]</w:t>
                      </w:r>
                      <w:r w:rsidRPr="002F54A2">
                        <w:rPr>
                          <w:rFonts w:ascii="Courier New" w:hAnsi="Courier New" w:cs="Courier New"/>
                        </w:rPr>
                        <w:t xml:space="preserve"> as described above</w:t>
                      </w:r>
                    </w:p>
                    <w:p w:rsidR="002F54A2" w:rsidRPr="002F54A2" w:rsidRDefault="002F54A2" w:rsidP="002F54A2">
                      <w:pPr>
                        <w:rPr>
                          <w:rFonts w:ascii="Courier New" w:hAnsi="Courier New" w:cs="Courier New"/>
                        </w:rPr>
                      </w:pPr>
                      <w:r w:rsidRPr="002F54A2">
                        <w:rPr>
                          <w:rFonts w:ascii="Courier New" w:hAnsi="Courier New" w:cs="Courier New"/>
                        </w:rPr>
                        <w:t xml:space="preserve">    </w:t>
                      </w:r>
                    </w:p>
                    <w:p w:rsidR="002F54A2" w:rsidRPr="002F54A2" w:rsidRDefault="002F54A2" w:rsidP="002F54A2">
                      <w:pPr>
                        <w:rPr>
                          <w:rFonts w:ascii="Courier New" w:hAnsi="Courier New" w:cs="Courier New"/>
                        </w:rPr>
                      </w:pPr>
                      <w:r>
                        <w:rPr>
                          <w:rFonts w:ascii="Courier New" w:hAnsi="Courier New" w:cs="Courier New"/>
                        </w:rPr>
                        <w:t>if car on right</w:t>
                      </w:r>
                      <w:r w:rsidRPr="002F54A2">
                        <w:rPr>
                          <w:rFonts w:ascii="Courier New" w:hAnsi="Courier New" w:cs="Courier New"/>
                        </w:rPr>
                        <w:t>:</w:t>
                      </w:r>
                    </w:p>
                    <w:p w:rsidR="002F54A2" w:rsidRPr="002F54A2" w:rsidRDefault="002F54A2" w:rsidP="002F54A2">
                      <w:pPr>
                        <w:rPr>
                          <w:rFonts w:ascii="Courier New" w:hAnsi="Courier New" w:cs="Courier New"/>
                        </w:rPr>
                      </w:pPr>
                      <w:r>
                        <w:rPr>
                          <w:rFonts w:ascii="Courier New" w:hAnsi="Courier New" w:cs="Courier New"/>
                        </w:rPr>
                        <w:t xml:space="preserve">    update lane_cost[current_lane+1]</w:t>
                      </w:r>
                      <w:r w:rsidRPr="002F54A2">
                        <w:rPr>
                          <w:rFonts w:ascii="Courier New" w:hAnsi="Courier New" w:cs="Courier New"/>
                        </w:rPr>
                        <w:t xml:space="preserve"> and lane_</w:t>
                      </w:r>
                      <w:r w:rsidRPr="002F54A2">
                        <w:rPr>
                          <w:rFonts w:ascii="Courier New" w:hAnsi="Courier New" w:cs="Courier New"/>
                        </w:rPr>
                        <w:t>speed</w:t>
                      </w:r>
                      <w:r>
                        <w:rPr>
                          <w:rFonts w:ascii="Courier New" w:hAnsi="Courier New" w:cs="Courier New"/>
                        </w:rPr>
                        <w:t xml:space="preserve"> [</w:t>
                      </w:r>
                      <w:r>
                        <w:rPr>
                          <w:rFonts w:ascii="Courier New" w:hAnsi="Courier New" w:cs="Courier New"/>
                        </w:rPr>
                        <w:t>current_lane +1]</w:t>
                      </w:r>
                      <w:r w:rsidRPr="002F54A2">
                        <w:rPr>
                          <w:rFonts w:ascii="Courier New" w:hAnsi="Courier New" w:cs="Courier New"/>
                        </w:rPr>
                        <w:t xml:space="preserve"> as described above</w:t>
                      </w:r>
                    </w:p>
                    <w:p w:rsidR="002F54A2" w:rsidRPr="002F54A2" w:rsidRDefault="002F54A2" w:rsidP="002F54A2">
                      <w:pPr>
                        <w:rPr>
                          <w:rFonts w:ascii="Courier New" w:hAnsi="Courier New" w:cs="Courier New"/>
                        </w:rPr>
                      </w:pPr>
                    </w:p>
                    <w:p w:rsidR="002F54A2" w:rsidRPr="002F54A2" w:rsidRDefault="002F54A2" w:rsidP="002F54A2">
                      <w:pPr>
                        <w:rPr>
                          <w:rFonts w:ascii="Courier New" w:hAnsi="Courier New" w:cs="Courier New"/>
                        </w:rPr>
                      </w:pPr>
                      <w:r>
                        <w:rPr>
                          <w:rFonts w:ascii="Courier New" w:hAnsi="Courier New" w:cs="Courier New"/>
                        </w:rPr>
                        <w:t>best lane = min(</w:t>
                      </w:r>
                      <w:r w:rsidRPr="002F54A2">
                        <w:rPr>
                          <w:rFonts w:ascii="Courier New" w:hAnsi="Courier New" w:cs="Courier New"/>
                        </w:rPr>
                        <w:t>lane_cost)</w:t>
                      </w:r>
                    </w:p>
                    <w:p w:rsidR="002F54A2" w:rsidRPr="002F54A2" w:rsidRDefault="002F54A2" w:rsidP="002F54A2">
                      <w:pPr>
                        <w:rPr>
                          <w:rFonts w:ascii="Courier New" w:hAnsi="Courier New" w:cs="Courier New"/>
                        </w:rPr>
                      </w:pPr>
                    </w:p>
                    <w:p w:rsidR="002F54A2" w:rsidRPr="002F54A2" w:rsidRDefault="002F54A2" w:rsidP="002F54A2">
                      <w:pPr>
                        <w:rPr>
                          <w:rFonts w:ascii="Courier New" w:hAnsi="Courier New" w:cs="Courier New"/>
                        </w:rPr>
                      </w:pPr>
                      <w:r w:rsidRPr="002F54A2">
                        <w:rPr>
                          <w:rFonts w:ascii="Courier New" w:hAnsi="Courier New" w:cs="Courier New"/>
                        </w:rPr>
                        <w:t>if best lane cost == current lane cost:</w:t>
                      </w:r>
                    </w:p>
                    <w:p w:rsidR="002F54A2" w:rsidRDefault="002F54A2" w:rsidP="002F54A2">
                      <w:pPr>
                        <w:rPr>
                          <w:rFonts w:ascii="Courier New" w:hAnsi="Courier New" w:cs="Courier New"/>
                        </w:rPr>
                      </w:pPr>
                      <w:r>
                        <w:rPr>
                          <w:rFonts w:ascii="Courier New" w:hAnsi="Courier New" w:cs="Courier New"/>
                        </w:rPr>
                        <w:t xml:space="preserve">    new lane = </w:t>
                      </w:r>
                      <w:r w:rsidRPr="002F54A2">
                        <w:rPr>
                          <w:rFonts w:ascii="Courier New" w:hAnsi="Courier New" w:cs="Courier New"/>
                        </w:rPr>
                        <w:t>current lane</w:t>
                      </w:r>
                    </w:p>
                    <w:p w:rsidR="002F54A2" w:rsidRPr="002F54A2" w:rsidRDefault="002F54A2" w:rsidP="002F54A2">
                      <w:pPr>
                        <w:rPr>
                          <w:rFonts w:ascii="Courier New" w:hAnsi="Courier New" w:cs="Courier New"/>
                        </w:rPr>
                      </w:pPr>
                      <w:r>
                        <w:rPr>
                          <w:rFonts w:ascii="Courier New" w:hAnsi="Courier New" w:cs="Courier New"/>
                        </w:rPr>
                        <w:t xml:space="preserve">    ref_vel = lane_speed[new lane]</w:t>
                      </w:r>
                    </w:p>
                    <w:p w:rsidR="002F54A2" w:rsidRPr="002F54A2" w:rsidRDefault="002F54A2" w:rsidP="002F54A2">
                      <w:pPr>
                        <w:rPr>
                          <w:rFonts w:ascii="Courier New" w:hAnsi="Courier New" w:cs="Courier New"/>
                        </w:rPr>
                      </w:pPr>
                      <w:r w:rsidRPr="002F54A2">
                        <w:rPr>
                          <w:rFonts w:ascii="Courier New" w:hAnsi="Courier New" w:cs="Courier New"/>
                        </w:rPr>
                        <w:t>else:</w:t>
                      </w:r>
                    </w:p>
                    <w:p w:rsidR="002F54A2" w:rsidRDefault="002F54A2" w:rsidP="002F54A2">
                      <w:pPr>
                        <w:rPr>
                          <w:rFonts w:ascii="Courier New" w:hAnsi="Courier New" w:cs="Courier New"/>
                        </w:rPr>
                      </w:pPr>
                      <w:r>
                        <w:rPr>
                          <w:rFonts w:ascii="Courier New" w:hAnsi="Courier New" w:cs="Courier New"/>
                        </w:rPr>
                        <w:t xml:space="preserve">    new lane = </w:t>
                      </w:r>
                      <w:r w:rsidRPr="002F54A2">
                        <w:rPr>
                          <w:rFonts w:ascii="Courier New" w:hAnsi="Courier New" w:cs="Courier New"/>
                        </w:rPr>
                        <w:t>best lane</w:t>
                      </w:r>
                    </w:p>
                    <w:p w:rsidR="002F54A2" w:rsidRPr="002F54A2" w:rsidRDefault="002F54A2" w:rsidP="002F54A2">
                      <w:pPr>
                        <w:rPr>
                          <w:rFonts w:ascii="Courier New" w:hAnsi="Courier New" w:cs="Courier New"/>
                        </w:rPr>
                      </w:pPr>
                      <w:r>
                        <w:rPr>
                          <w:rFonts w:ascii="Courier New" w:hAnsi="Courier New" w:cs="Courier New"/>
                        </w:rPr>
                        <w:t xml:space="preserve">    </w:t>
                      </w:r>
                      <w:r>
                        <w:rPr>
                          <w:rFonts w:ascii="Courier New" w:hAnsi="Courier New" w:cs="Courier New"/>
                        </w:rPr>
                        <w:t>ref_vel = lane_</w:t>
                      </w:r>
                      <w:r>
                        <w:rPr>
                          <w:rFonts w:ascii="Courier New" w:hAnsi="Courier New" w:cs="Courier New"/>
                        </w:rPr>
                        <w:t>speed [</w:t>
                      </w:r>
                      <w:r>
                        <w:rPr>
                          <w:rFonts w:ascii="Courier New" w:hAnsi="Courier New" w:cs="Courier New"/>
                        </w:rPr>
                        <w:t>new lane]</w:t>
                      </w:r>
                    </w:p>
                  </w:txbxContent>
                </v:textbox>
                <w10:wrap type="square" anchorx="margin"/>
              </v:shape>
            </w:pict>
          </mc:Fallback>
        </mc:AlternateContent>
      </w:r>
      <w:r w:rsidRPr="003A28DE">
        <w:rPr>
          <w:rFonts w:ascii="Segoe UI" w:hAnsi="Segoe UI" w:cs="Segoe UI"/>
        </w:rPr>
        <w:t>Pseudo</w:t>
      </w:r>
      <w:r w:rsidR="003A28DE">
        <w:rPr>
          <w:rFonts w:ascii="Segoe UI" w:hAnsi="Segoe UI" w:cs="Segoe UI"/>
        </w:rPr>
        <w:t>cod</w:t>
      </w:r>
      <w:r w:rsidRPr="003A28DE">
        <w:rPr>
          <w:rFonts w:ascii="Segoe UI" w:hAnsi="Segoe UI" w:cs="Segoe UI"/>
        </w:rPr>
        <w:t>e</w:t>
      </w:r>
      <w:r>
        <w:t>:</w:t>
      </w:r>
    </w:p>
    <w:p w:rsidR="002F54A2" w:rsidRPr="003A28DE" w:rsidRDefault="002F54A2" w:rsidP="00F327D4">
      <w:pPr>
        <w:rPr>
          <w:rFonts w:ascii="Segoe UI" w:hAnsi="Segoe UI" w:cs="Segoe UI"/>
        </w:rPr>
      </w:pPr>
      <w:r w:rsidRPr="003A28DE">
        <w:rPr>
          <w:rFonts w:ascii="Segoe UI" w:hAnsi="Segoe UI" w:cs="Segoe UI"/>
        </w:rPr>
        <w:t>The output of this function decides what will be the behavior of the Ego Vehicle.</w:t>
      </w:r>
    </w:p>
    <w:p w:rsidR="002F54A2" w:rsidRPr="003A28DE" w:rsidRDefault="002F54A2" w:rsidP="00F327D4">
      <w:pPr>
        <w:rPr>
          <w:rFonts w:ascii="Segoe UI" w:hAnsi="Segoe UI" w:cs="Segoe UI"/>
        </w:rPr>
      </w:pPr>
      <w:r w:rsidRPr="003A28DE">
        <w:rPr>
          <w:rFonts w:ascii="Segoe UI" w:hAnsi="Segoe UI" w:cs="Segoe UI"/>
        </w:rPr>
        <w:t>It can be either Change Lane to left or right or Be in same lane.</w:t>
      </w:r>
    </w:p>
    <w:p w:rsidR="00F327D4" w:rsidRDefault="00F327D4" w:rsidP="00F327D4"/>
    <w:p w:rsidR="003A28DE" w:rsidRPr="00F327D4" w:rsidRDefault="003A28DE" w:rsidP="00F327D4"/>
    <w:p w:rsidR="003312ED" w:rsidRDefault="002F54A2" w:rsidP="00E32DA4">
      <w:pPr>
        <w:pStyle w:val="Heading2"/>
      </w:pPr>
      <w:r>
        <w:lastRenderedPageBreak/>
        <w:t>Trajectory Calculation using Spline</w:t>
      </w:r>
      <w:r w:rsidR="00036C3C">
        <w:t xml:space="preserve"> </w:t>
      </w:r>
      <w:r w:rsidR="00036C3C">
        <w:rPr>
          <w:rFonts w:ascii="Consolas" w:hAnsi="Consolas" w:cs="Consolas"/>
          <w:color w:val="A31515"/>
          <w:sz w:val="19"/>
          <w:szCs w:val="19"/>
          <w:lang w:val="en-IN"/>
        </w:rPr>
        <w:t>main</w:t>
      </w:r>
      <w:r w:rsidR="00036C3C">
        <w:rPr>
          <w:rFonts w:ascii="Consolas" w:hAnsi="Consolas" w:cs="Consolas"/>
          <w:color w:val="A31515"/>
          <w:sz w:val="19"/>
          <w:szCs w:val="19"/>
          <w:lang w:val="en-IN"/>
        </w:rPr>
        <w:t>.cpp [1</w:t>
      </w:r>
      <w:r w:rsidR="00036C3C">
        <w:rPr>
          <w:rFonts w:ascii="Consolas" w:hAnsi="Consolas" w:cs="Consolas"/>
          <w:color w:val="A31515"/>
          <w:sz w:val="19"/>
          <w:szCs w:val="19"/>
          <w:lang w:val="en-IN"/>
        </w:rPr>
        <w:t>15</w:t>
      </w:r>
      <w:r w:rsidR="00036C3C">
        <w:rPr>
          <w:rFonts w:ascii="Consolas" w:hAnsi="Consolas" w:cs="Consolas"/>
          <w:color w:val="A31515"/>
          <w:sz w:val="19"/>
          <w:szCs w:val="19"/>
          <w:lang w:val="en-IN"/>
        </w:rPr>
        <w:t>:</w:t>
      </w:r>
      <w:r w:rsidR="00036C3C">
        <w:rPr>
          <w:rFonts w:ascii="Consolas" w:hAnsi="Consolas" w:cs="Consolas"/>
          <w:color w:val="A31515"/>
          <w:sz w:val="19"/>
          <w:szCs w:val="19"/>
          <w:lang w:val="en-IN"/>
        </w:rPr>
        <w:t>220</w:t>
      </w:r>
      <w:r w:rsidR="00036C3C">
        <w:rPr>
          <w:rFonts w:ascii="Consolas" w:hAnsi="Consolas" w:cs="Consolas"/>
          <w:color w:val="A31515"/>
          <w:sz w:val="19"/>
          <w:szCs w:val="19"/>
          <w:lang w:val="en-IN"/>
        </w:rPr>
        <w:t>]</w:t>
      </w:r>
    </w:p>
    <w:p w:rsidR="00E52353" w:rsidRPr="003A28DE" w:rsidRDefault="00E52353" w:rsidP="002F54A2">
      <w:pPr>
        <w:pStyle w:val="NormalWeb"/>
        <w:shd w:val="clear" w:color="auto" w:fill="FFFFFF"/>
        <w:spacing w:before="0" w:beforeAutospacing="0" w:after="240" w:afterAutospacing="0"/>
        <w:rPr>
          <w:rFonts w:ascii="Segoe UI" w:hAnsi="Segoe UI" w:cs="Segoe UI"/>
          <w:color w:val="24292E"/>
          <w:sz w:val="18"/>
          <w:szCs w:val="18"/>
        </w:rPr>
      </w:pPr>
      <w:r w:rsidRPr="003A28DE">
        <w:rPr>
          <w:rFonts w:ascii="Segoe UI" w:hAnsi="Segoe UI" w:cs="Segoe UI"/>
          <w:color w:val="24292E"/>
          <w:sz w:val="18"/>
          <w:szCs w:val="18"/>
        </w:rPr>
        <w:t>As shown in Project QnA we use spline tool to calculate trajectory points based</w:t>
      </w:r>
      <w:r w:rsidR="00AE7607" w:rsidRPr="003A28DE">
        <w:rPr>
          <w:rFonts w:ascii="Segoe UI" w:hAnsi="Segoe UI" w:cs="Segoe UI"/>
          <w:color w:val="24292E"/>
          <w:sz w:val="18"/>
          <w:szCs w:val="18"/>
        </w:rPr>
        <w:t xml:space="preserve"> on the speed</w:t>
      </w:r>
      <w:r w:rsidRPr="003A28DE">
        <w:rPr>
          <w:rFonts w:ascii="Segoe UI" w:hAnsi="Segoe UI" w:cs="Segoe UI"/>
          <w:color w:val="24292E"/>
          <w:sz w:val="18"/>
          <w:szCs w:val="18"/>
        </w:rPr>
        <w:t>, car frenet coordinates and Lane from the previous function</w:t>
      </w:r>
    </w:p>
    <w:p w:rsidR="00E52353" w:rsidRPr="003A28DE" w:rsidRDefault="00E52353" w:rsidP="002F54A2">
      <w:pPr>
        <w:pStyle w:val="NormalWeb"/>
        <w:shd w:val="clear" w:color="auto" w:fill="FFFFFF"/>
        <w:spacing w:before="0" w:beforeAutospacing="0" w:after="240" w:afterAutospacing="0"/>
        <w:rPr>
          <w:rFonts w:ascii="Segoe UI" w:hAnsi="Segoe UI" w:cs="Segoe UI"/>
          <w:color w:val="24292E"/>
          <w:sz w:val="18"/>
          <w:szCs w:val="18"/>
        </w:rPr>
      </w:pPr>
      <w:r w:rsidRPr="003A28DE">
        <w:rPr>
          <w:rFonts w:ascii="Segoe UI" w:hAnsi="Segoe UI" w:cs="Segoe UI"/>
          <w:color w:val="24292E"/>
          <w:sz w:val="18"/>
          <w:szCs w:val="18"/>
        </w:rPr>
        <w:t>For smooth transition we will use points from previous trajectory (preferably 2). We will add 2 more points which denotes the intermediate and last point in the trajectory, which will be 60m apart.</w:t>
      </w:r>
    </w:p>
    <w:p w:rsidR="00E52353" w:rsidRPr="003A28DE" w:rsidRDefault="00E52353" w:rsidP="002F54A2">
      <w:pPr>
        <w:pStyle w:val="NormalWeb"/>
        <w:shd w:val="clear" w:color="auto" w:fill="FFFFFF"/>
        <w:spacing w:before="0" w:beforeAutospacing="0" w:after="240" w:afterAutospacing="0"/>
        <w:rPr>
          <w:rFonts w:ascii="Segoe UI" w:hAnsi="Segoe UI" w:cs="Segoe UI"/>
          <w:color w:val="24292E"/>
          <w:sz w:val="18"/>
          <w:szCs w:val="18"/>
        </w:rPr>
      </w:pPr>
      <w:r w:rsidRPr="003A28DE">
        <w:rPr>
          <w:rFonts w:ascii="Segoe UI" w:hAnsi="Segoe UI" w:cs="Segoe UI"/>
          <w:color w:val="24292E"/>
          <w:sz w:val="18"/>
          <w:szCs w:val="18"/>
        </w:rPr>
        <w:t>Then we will use spline tool from spline.h to calculate the remaining points, but before that we will transform these points from global coordinates to car coordinates so that car is pointing at 0 degrees and points are straight ahead of the car. These points will be transformed back after spline calculation.</w:t>
      </w:r>
    </w:p>
    <w:p w:rsidR="00AE7607" w:rsidRPr="003A28DE" w:rsidRDefault="00E52353" w:rsidP="00AE7607">
      <w:pPr>
        <w:pStyle w:val="NormalWeb"/>
        <w:shd w:val="clear" w:color="auto" w:fill="FFFFFF"/>
        <w:spacing w:before="0" w:beforeAutospacing="0" w:after="240" w:afterAutospacing="0"/>
        <w:rPr>
          <w:rFonts w:ascii="Segoe UI" w:hAnsi="Segoe UI" w:cs="Segoe UI"/>
          <w:color w:val="24292E"/>
          <w:sz w:val="18"/>
          <w:szCs w:val="18"/>
        </w:rPr>
      </w:pPr>
      <w:r w:rsidRPr="003A28DE">
        <w:rPr>
          <w:rFonts w:ascii="Segoe UI" w:hAnsi="Segoe UI" w:cs="Segoe UI"/>
          <w:color w:val="24292E"/>
          <w:sz w:val="18"/>
          <w:szCs w:val="18"/>
        </w:rPr>
        <w:t>S</w:t>
      </w:r>
      <w:r w:rsidR="00AE7607" w:rsidRPr="003A28DE">
        <w:rPr>
          <w:rFonts w:ascii="Segoe UI" w:hAnsi="Segoe UI" w:cs="Segoe UI"/>
          <w:color w:val="24292E"/>
          <w:sz w:val="18"/>
          <w:szCs w:val="18"/>
        </w:rPr>
        <w:t>ince</w:t>
      </w:r>
      <w:r w:rsidRPr="003A28DE">
        <w:rPr>
          <w:rFonts w:ascii="Segoe UI" w:hAnsi="Segoe UI" w:cs="Segoe UI"/>
          <w:color w:val="24292E"/>
          <w:sz w:val="18"/>
          <w:szCs w:val="18"/>
        </w:rPr>
        <w:t>, it is mentioned that the car will cover each point in 0.02 sec. The Number of point will decide the velocity. I</w:t>
      </w:r>
      <w:r w:rsidR="00AE7607" w:rsidRPr="003A28DE">
        <w:rPr>
          <w:rFonts w:ascii="Segoe UI" w:hAnsi="Segoe UI" w:cs="Segoe UI"/>
          <w:color w:val="24292E"/>
          <w:sz w:val="18"/>
          <w:szCs w:val="18"/>
        </w:rPr>
        <w:t>nverse is also true</w:t>
      </w:r>
      <w:r w:rsidRPr="003A28DE">
        <w:rPr>
          <w:rFonts w:ascii="Segoe UI" w:hAnsi="Segoe UI" w:cs="Segoe UI"/>
          <w:color w:val="24292E"/>
          <w:sz w:val="18"/>
          <w:szCs w:val="18"/>
        </w:rPr>
        <w:t>, for this we will use Current velocit</w:t>
      </w:r>
      <w:r w:rsidR="00AE7607" w:rsidRPr="003A28DE">
        <w:rPr>
          <w:rFonts w:ascii="Segoe UI" w:hAnsi="Segoe UI" w:cs="Segoe UI"/>
          <w:color w:val="24292E"/>
          <w:sz w:val="18"/>
          <w:szCs w:val="18"/>
        </w:rPr>
        <w:t>y to calculate number of points</w:t>
      </w:r>
      <w:r w:rsidRPr="003A28DE">
        <w:rPr>
          <w:rFonts w:ascii="Segoe UI" w:hAnsi="Segoe UI" w:cs="Segoe UI"/>
          <w:color w:val="24292E"/>
          <w:sz w:val="18"/>
          <w:szCs w:val="18"/>
        </w:rPr>
        <w:t>.</w:t>
      </w:r>
    </w:p>
    <w:p w:rsidR="00AE7607" w:rsidRDefault="00AE7607" w:rsidP="00EB7C45">
      <w:pPr>
        <w:pStyle w:val="Heading1"/>
      </w:pPr>
      <w:r>
        <w:t>Results</w:t>
      </w:r>
    </w:p>
    <w:p w:rsidR="00EB7C45" w:rsidRPr="00AE7607" w:rsidRDefault="003A28DE" w:rsidP="00AE760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257.2pt;height:204.05pt">
            <v:imagedata r:id="rId11" o:title="10M"/>
          </v:shape>
        </w:pict>
      </w:r>
    </w:p>
    <w:p w:rsidR="00AE7607" w:rsidRPr="00AE7607" w:rsidRDefault="003A28DE" w:rsidP="00AE7607">
      <w:r>
        <w:pict>
          <v:shape id="_x0000_i1065" type="#_x0000_t75" style="width:259.2pt;height:199.35pt">
            <v:imagedata r:id="rId12" o:title="15M"/>
          </v:shape>
        </w:pict>
      </w:r>
      <w:bookmarkStart w:id="0" w:name="_GoBack"/>
      <w:bookmarkEnd w:id="0"/>
    </w:p>
    <w:p w:rsidR="00AE7607" w:rsidRDefault="00AE7607" w:rsidP="00AE7607"/>
    <w:p w:rsidR="003312ED" w:rsidRDefault="003312ED" w:rsidP="008D6D77"/>
    <w:sectPr w:rsidR="003312ED">
      <w:footerReference w:type="default" r:id="rId13"/>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2EF2" w:rsidRDefault="00B62EF2">
      <w:pPr>
        <w:spacing w:after="0" w:line="240" w:lineRule="auto"/>
      </w:pPr>
      <w:r>
        <w:separator/>
      </w:r>
    </w:p>
  </w:endnote>
  <w:endnote w:type="continuationSeparator" w:id="0">
    <w:p w:rsidR="00B62EF2" w:rsidRDefault="00B62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42A" w:rsidRDefault="001E042A" w:rsidP="001E042A">
    <w:pPr>
      <w:pStyle w:val="Footer"/>
    </w:pPr>
    <w:r w:rsidRPr="001E042A">
      <w:fldChar w:fldCharType="begin"/>
    </w:r>
    <w:r w:rsidRPr="001E042A">
      <w:instrText xml:space="preserve"> PAGE   \* MERGEFORMAT </w:instrText>
    </w:r>
    <w:r w:rsidRPr="001E042A">
      <w:fldChar w:fldCharType="separate"/>
    </w:r>
    <w:r w:rsidR="003A28DE">
      <w:t>7</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2EF2" w:rsidRDefault="00B62EF2">
      <w:pPr>
        <w:spacing w:after="0" w:line="240" w:lineRule="auto"/>
      </w:pPr>
      <w:r>
        <w:separator/>
      </w:r>
    </w:p>
  </w:footnote>
  <w:footnote w:type="continuationSeparator" w:id="0">
    <w:p w:rsidR="00B62EF2" w:rsidRDefault="00B62E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0C6D23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BD582D"/>
    <w:multiLevelType w:val="multilevel"/>
    <w:tmpl w:val="ECFAF39A"/>
    <w:lvl w:ilvl="0">
      <w:start w:val="1"/>
      <w:numFmt w:val="decimal"/>
      <w:pStyle w:val="Heading2"/>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1C13AB0"/>
    <w:multiLevelType w:val="hybridMultilevel"/>
    <w:tmpl w:val="48927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3"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14" w15:restartNumberingAfterBreak="0">
    <w:nsid w:val="6583203E"/>
    <w:multiLevelType w:val="hybridMultilevel"/>
    <w:tmpl w:val="60286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3C1"/>
    <w:rsid w:val="00036C3C"/>
    <w:rsid w:val="00083B37"/>
    <w:rsid w:val="000A0612"/>
    <w:rsid w:val="001A728E"/>
    <w:rsid w:val="001E042A"/>
    <w:rsid w:val="00225505"/>
    <w:rsid w:val="002F54A2"/>
    <w:rsid w:val="003312ED"/>
    <w:rsid w:val="003A28DE"/>
    <w:rsid w:val="004018C1"/>
    <w:rsid w:val="004727F4"/>
    <w:rsid w:val="004A0A8D"/>
    <w:rsid w:val="00575B92"/>
    <w:rsid w:val="005D4DC9"/>
    <w:rsid w:val="005F7999"/>
    <w:rsid w:val="00626EDA"/>
    <w:rsid w:val="006A117D"/>
    <w:rsid w:val="006D7FF8"/>
    <w:rsid w:val="00704472"/>
    <w:rsid w:val="00791457"/>
    <w:rsid w:val="007F2B31"/>
    <w:rsid w:val="007F372E"/>
    <w:rsid w:val="008D5E06"/>
    <w:rsid w:val="008D6D77"/>
    <w:rsid w:val="00954BFF"/>
    <w:rsid w:val="00AA316B"/>
    <w:rsid w:val="00AE7607"/>
    <w:rsid w:val="00B62EF2"/>
    <w:rsid w:val="00B767DC"/>
    <w:rsid w:val="00BC1FD2"/>
    <w:rsid w:val="00C92C41"/>
    <w:rsid w:val="00D57E3E"/>
    <w:rsid w:val="00D913C1"/>
    <w:rsid w:val="00DB24CB"/>
    <w:rsid w:val="00DF5013"/>
    <w:rsid w:val="00E32DA4"/>
    <w:rsid w:val="00E52353"/>
    <w:rsid w:val="00E9640A"/>
    <w:rsid w:val="00EB7C45"/>
    <w:rsid w:val="00F1586E"/>
    <w:rsid w:val="00F32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D1089"/>
  <w15:chartTrackingRefBased/>
  <w15:docId w15:val="{61B3D796-DFB9-49E6-8B72-C4D78014B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DA4"/>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6A117D"/>
    <w:rPr>
      <w:color w:val="92588D" w:themeColor="followedHyperlink"/>
      <w:u w:val="single"/>
    </w:rPr>
  </w:style>
  <w:style w:type="paragraph" w:styleId="NoSpacing">
    <w:name w:val="No Spacing"/>
    <w:link w:val="NoSpacingChar"/>
    <w:uiPriority w:val="1"/>
    <w:qFormat/>
    <w:rsid w:val="00E32DA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E32DA4"/>
    <w:rPr>
      <w:rFonts w:eastAsiaTheme="minorEastAsia"/>
      <w:color w:val="auto"/>
      <w:sz w:val="22"/>
      <w:szCs w:val="22"/>
      <w:lang w:eastAsia="en-US"/>
    </w:rPr>
  </w:style>
  <w:style w:type="paragraph" w:styleId="HTMLPreformatted">
    <w:name w:val="HTML Preformatted"/>
    <w:basedOn w:val="Normal"/>
    <w:link w:val="HTMLPreformattedChar"/>
    <w:uiPriority w:val="99"/>
    <w:semiHidden/>
    <w:unhideWhenUsed/>
    <w:rsid w:val="00E32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E32DA4"/>
    <w:rPr>
      <w:rFonts w:ascii="Courier New" w:eastAsia="Times New Roman" w:hAnsi="Courier New" w:cs="Courier New"/>
      <w:color w:val="auto"/>
      <w:sz w:val="20"/>
      <w:szCs w:val="20"/>
      <w:lang w:val="en-IN" w:eastAsia="en-IN"/>
    </w:rPr>
  </w:style>
  <w:style w:type="paragraph" w:styleId="NormalWeb">
    <w:name w:val="Normal (Web)"/>
    <w:basedOn w:val="Normal"/>
    <w:uiPriority w:val="99"/>
    <w:unhideWhenUsed/>
    <w:rsid w:val="002F54A2"/>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ListParagraph">
    <w:name w:val="List Paragraph"/>
    <w:basedOn w:val="Normal"/>
    <w:uiPriority w:val="34"/>
    <w:unhideWhenUsed/>
    <w:qFormat/>
    <w:rsid w:val="00AE76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623558">
      <w:bodyDiv w:val="1"/>
      <w:marLeft w:val="0"/>
      <w:marRight w:val="0"/>
      <w:marTop w:val="0"/>
      <w:marBottom w:val="0"/>
      <w:divBdr>
        <w:top w:val="none" w:sz="0" w:space="0" w:color="auto"/>
        <w:left w:val="none" w:sz="0" w:space="0" w:color="auto"/>
        <w:bottom w:val="none" w:sz="0" w:space="0" w:color="auto"/>
        <w:right w:val="none" w:sz="0" w:space="0" w:color="auto"/>
      </w:divBdr>
    </w:div>
    <w:div w:id="394158107">
      <w:bodyDiv w:val="1"/>
      <w:marLeft w:val="0"/>
      <w:marRight w:val="0"/>
      <w:marTop w:val="0"/>
      <w:marBottom w:val="0"/>
      <w:divBdr>
        <w:top w:val="none" w:sz="0" w:space="0" w:color="auto"/>
        <w:left w:val="none" w:sz="0" w:space="0" w:color="auto"/>
        <w:bottom w:val="none" w:sz="0" w:space="0" w:color="auto"/>
        <w:right w:val="none" w:sz="0" w:space="0" w:color="auto"/>
      </w:divBdr>
    </w:div>
    <w:div w:id="448473774">
      <w:bodyDiv w:val="1"/>
      <w:marLeft w:val="0"/>
      <w:marRight w:val="0"/>
      <w:marTop w:val="0"/>
      <w:marBottom w:val="0"/>
      <w:divBdr>
        <w:top w:val="none" w:sz="0" w:space="0" w:color="auto"/>
        <w:left w:val="none" w:sz="0" w:space="0" w:color="auto"/>
        <w:bottom w:val="none" w:sz="0" w:space="0" w:color="auto"/>
        <w:right w:val="none" w:sz="0" w:space="0" w:color="auto"/>
      </w:divBdr>
    </w:div>
    <w:div w:id="169273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ssroom.udacity.com/nanodegrees/nd013/parts/168c60f1-cc92-450a-a91b-e427c326e6a7/modules/1c4c9856-381c-41b8-bc40-2c2fd729d84e/lessons/3feb3671-6252-4c25-adf0-e963af4d9d4a/concepts/07be3ef0-e444-4080-b766-4a454185529a"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classroom.udacity.com/nanodegrees/nd013/parts/168c60f1-cc92-450a-a91b-e427c326e6a7/modules/1c4c9856-381c-41b8-bc40-2c2fd729d84e/lessons/3feb3671-6252-4c25-adf0-e963af4d9d4a/concepts/23d376c7-0195-4276-bdf0-e02f1f3c665d"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s://classroom.udacity.com/nanodegrees/nd013/parts/168c60f1-cc92-450a-a91b-e427c326e6a7/modules/1c4c9856-381c-41b8-bc40-2c2fd729d84e/lessons/3feb3671-6252-4c25-adf0-e963af4d9d4a/concepts/7d235103-5c4d-4001-a227-5ad2ac43bfff"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ga\AppData\Roaming\Microsoft\Templates\Project%20scope%20report%20(Business%20Blu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0FBB23C1BA46C3B4D5EEB39C9D752E"/>
        <w:category>
          <w:name w:val="General"/>
          <w:gallery w:val="placeholder"/>
        </w:category>
        <w:types>
          <w:type w:val="bbPlcHdr"/>
        </w:types>
        <w:behaviors>
          <w:behavior w:val="content"/>
        </w:behaviors>
        <w:guid w:val="{FE6EDA2B-36DA-46F1-BACD-BF9561A6BDF0}"/>
      </w:docPartPr>
      <w:docPartBody>
        <w:p w:rsidR="00000000" w:rsidRDefault="00463332">
          <w:pPr>
            <w:pStyle w:val="EC0FBB23C1BA46C3B4D5EEB39C9D752E"/>
          </w:pPr>
          <w:r>
            <w:t>Overview</w:t>
          </w:r>
        </w:p>
      </w:docPartBody>
    </w:docPart>
    <w:docPart>
      <w:docPartPr>
        <w:name w:val="5DA62C61D02D49BD9F9B7F687581CA46"/>
        <w:category>
          <w:name w:val="General"/>
          <w:gallery w:val="placeholder"/>
        </w:category>
        <w:types>
          <w:type w:val="bbPlcHdr"/>
        </w:types>
        <w:behaviors>
          <w:behavior w:val="content"/>
        </w:behaviors>
        <w:guid w:val="{8375AB6A-7FA4-4E8D-9261-CC2B0EF34640}"/>
      </w:docPartPr>
      <w:docPartBody>
        <w:p w:rsidR="00000000" w:rsidRDefault="00463332">
          <w:pPr>
            <w:pStyle w:val="5DA62C61D02D49BD9F9B7F687581CA46"/>
          </w:pPr>
          <w:r>
            <w:t>Project Scope</w:t>
          </w:r>
        </w:p>
      </w:docPartBody>
    </w:docPart>
    <w:docPart>
      <w:docPartPr>
        <w:name w:val="F2FC5D59DBAA48E9BEB6CC92B04F5F76"/>
        <w:category>
          <w:name w:val="General"/>
          <w:gallery w:val="placeholder"/>
        </w:category>
        <w:types>
          <w:type w:val="bbPlcHdr"/>
        </w:types>
        <w:behaviors>
          <w:behavior w:val="content"/>
        </w:behaviors>
        <w:guid w:val="{65E65029-63C0-418E-9D04-285DEEC5393A}"/>
      </w:docPartPr>
      <w:docPartBody>
        <w:p w:rsidR="00000000" w:rsidRDefault="00463332">
          <w:pPr>
            <w:pStyle w:val="F2FC5D59DBAA48E9BEB6CC92B04F5F76"/>
          </w:pPr>
          <w:r>
            <w:t>High-Level Requirements</w:t>
          </w:r>
        </w:p>
      </w:docPartBody>
    </w:docPart>
    <w:docPart>
      <w:docPartPr>
        <w:name w:val="0A82AFB992A2438DAC7BE0232378B81E"/>
        <w:category>
          <w:name w:val="General"/>
          <w:gallery w:val="placeholder"/>
        </w:category>
        <w:types>
          <w:type w:val="bbPlcHdr"/>
        </w:types>
        <w:behaviors>
          <w:behavior w:val="content"/>
        </w:behaviors>
        <w:guid w:val="{5E79E294-F7EB-4B0A-AC00-E1A9B484BA20}"/>
      </w:docPartPr>
      <w:docPartBody>
        <w:p w:rsidR="00000000" w:rsidRDefault="00463332">
          <w:pPr>
            <w:pStyle w:val="0A82AFB992A2438DAC7BE0232378B81E"/>
          </w:pPr>
          <w:r>
            <w:t>The new system must include the following: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367"/>
    <w:rsid w:val="00104367"/>
    <w:rsid w:val="004633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9AFD8DC21D4A098CB9A74F5A77E53C">
    <w:name w:val="919AFD8DC21D4A098CB9A74F5A77E53C"/>
  </w:style>
  <w:style w:type="paragraph" w:customStyle="1" w:styleId="D924095866914D51897266DE39C08779">
    <w:name w:val="D924095866914D51897266DE39C08779"/>
  </w:style>
  <w:style w:type="paragraph" w:customStyle="1" w:styleId="9EE7B3AD06094A42B9FB1E6459DDBA65">
    <w:name w:val="9EE7B3AD06094A42B9FB1E6459DDBA65"/>
  </w:style>
  <w:style w:type="paragraph" w:customStyle="1" w:styleId="EC0FBB23C1BA46C3B4D5EEB39C9D752E">
    <w:name w:val="EC0FBB23C1BA46C3B4D5EEB39C9D752E"/>
  </w:style>
  <w:style w:type="paragraph" w:customStyle="1" w:styleId="B073AE4620384E5FB8BF63B8A284AA90">
    <w:name w:val="B073AE4620384E5FB8BF63B8A284AA90"/>
  </w:style>
  <w:style w:type="paragraph" w:customStyle="1" w:styleId="AC6A409898D347D3BB3748E458DCCE75">
    <w:name w:val="AC6A409898D347D3BB3748E458DCCE75"/>
  </w:style>
  <w:style w:type="paragraph" w:customStyle="1" w:styleId="7552F849B4854BF49101F795A1835593">
    <w:name w:val="7552F849B4854BF49101F795A1835593"/>
  </w:style>
  <w:style w:type="paragraph" w:customStyle="1" w:styleId="5DA62C61D02D49BD9F9B7F687581CA46">
    <w:name w:val="5DA62C61D02D49BD9F9B7F687581CA46"/>
  </w:style>
  <w:style w:type="paragraph" w:customStyle="1" w:styleId="77955D3950CD4083AD4E85C9DB6EB569">
    <w:name w:val="77955D3950CD4083AD4E85C9DB6EB569"/>
  </w:style>
  <w:style w:type="paragraph" w:customStyle="1" w:styleId="71B7774CD72946B5A272671D4A998629">
    <w:name w:val="71B7774CD72946B5A272671D4A998629"/>
  </w:style>
  <w:style w:type="paragraph" w:customStyle="1" w:styleId="F335E38AAA15483AA4BA4E2F660AD8C1">
    <w:name w:val="F335E38AAA15483AA4BA4E2F660AD8C1"/>
  </w:style>
  <w:style w:type="paragraph" w:customStyle="1" w:styleId="F2FC5D59DBAA48E9BEB6CC92B04F5F76">
    <w:name w:val="F2FC5D59DBAA48E9BEB6CC92B04F5F76"/>
  </w:style>
  <w:style w:type="paragraph" w:customStyle="1" w:styleId="5DBBC195C15D4A9BB8F028BB83112D85">
    <w:name w:val="5DBBC195C15D4A9BB8F028BB83112D85"/>
  </w:style>
  <w:style w:type="paragraph" w:customStyle="1" w:styleId="0A82AFB992A2438DAC7BE0232378B81E">
    <w:name w:val="0A82AFB992A2438DAC7BE0232378B81E"/>
  </w:style>
  <w:style w:type="paragraph" w:customStyle="1" w:styleId="05FC0E48F0ED4B158F2BB238029ACE16">
    <w:name w:val="05FC0E48F0ED4B158F2BB238029ACE16"/>
  </w:style>
  <w:style w:type="paragraph" w:customStyle="1" w:styleId="49295F38FF234B619824312B967A4039">
    <w:name w:val="49295F38FF234B619824312B967A4039"/>
  </w:style>
  <w:style w:type="paragraph" w:customStyle="1" w:styleId="10FDB40430D2468DA11E4A23ED6F4E23">
    <w:name w:val="10FDB40430D2468DA11E4A23ED6F4E23"/>
  </w:style>
  <w:style w:type="paragraph" w:customStyle="1" w:styleId="247E6A63209B41F5ABBC1C578AC261F7">
    <w:name w:val="247E6A63209B41F5ABBC1C578AC261F7"/>
  </w:style>
  <w:style w:type="paragraph" w:customStyle="1" w:styleId="5A4F09D764304AF2B6BD724B46143FF9">
    <w:name w:val="5A4F09D764304AF2B6BD724B46143FF9"/>
  </w:style>
  <w:style w:type="paragraph" w:customStyle="1" w:styleId="BEB635581E7E4DA0B2B47C4602083F21">
    <w:name w:val="BEB635581E7E4DA0B2B47C4602083F21"/>
  </w:style>
  <w:style w:type="paragraph" w:customStyle="1" w:styleId="5B0C3AA11F024531AD4D665E39C0F118">
    <w:name w:val="5B0C3AA11F024531AD4D665E39C0F118"/>
  </w:style>
  <w:style w:type="paragraph" w:customStyle="1" w:styleId="1FA85B769E04460593412201B136BEEB">
    <w:name w:val="1FA85B769E04460593412201B136BEEB"/>
  </w:style>
  <w:style w:type="paragraph" w:customStyle="1" w:styleId="E76C2F67E4A74E6EA501ECA232071336">
    <w:name w:val="E76C2F67E4A74E6EA501ECA232071336"/>
  </w:style>
  <w:style w:type="paragraph" w:customStyle="1" w:styleId="EBD20A4E22FB491CBD476F330127B6B8">
    <w:name w:val="EBD20A4E22FB491CBD476F330127B6B8"/>
  </w:style>
  <w:style w:type="paragraph" w:customStyle="1" w:styleId="8FBBABF089B0496FB65DC456A282D464">
    <w:name w:val="8FBBABF089B0496FB65DC456A282D464"/>
  </w:style>
  <w:style w:type="paragraph" w:customStyle="1" w:styleId="8496465810D0426CA03A0DFD0C226499">
    <w:name w:val="8496465810D0426CA03A0DFD0C226499"/>
  </w:style>
  <w:style w:type="paragraph" w:customStyle="1" w:styleId="AA8AB7D7F78A4394BF694EE77BDD9DE9">
    <w:name w:val="AA8AB7D7F78A4394BF694EE77BDD9DE9"/>
  </w:style>
  <w:style w:type="paragraph" w:customStyle="1" w:styleId="171AD3CCE91E487097FCD586B825EFD6">
    <w:name w:val="171AD3CCE91E487097FCD586B825EFD6"/>
  </w:style>
  <w:style w:type="paragraph" w:customStyle="1" w:styleId="1BE731A6F0BC4717B38E5C550261D978">
    <w:name w:val="1BE731A6F0BC4717B38E5C550261D978"/>
  </w:style>
  <w:style w:type="paragraph" w:customStyle="1" w:styleId="391D2AA84A4045A8B743195E24FA2E64">
    <w:name w:val="391D2AA84A4045A8B743195E24FA2E64"/>
  </w:style>
  <w:style w:type="paragraph" w:customStyle="1" w:styleId="48B6CE69BA7C42569AA6B07375E7D97A">
    <w:name w:val="48B6CE69BA7C42569AA6B07375E7D97A"/>
  </w:style>
  <w:style w:type="paragraph" w:customStyle="1" w:styleId="B5785B1631B148BBA04143F53BE29318">
    <w:name w:val="B5785B1631B148BBA04143F53BE29318"/>
  </w:style>
  <w:style w:type="paragraph" w:customStyle="1" w:styleId="FB81033C4DFD4FA88EFC945ED2ECC45A">
    <w:name w:val="FB81033C4DFD4FA88EFC945ED2ECC45A"/>
  </w:style>
  <w:style w:type="paragraph" w:customStyle="1" w:styleId="2D3177E866C74E8EBD75E2556DC02E64">
    <w:name w:val="2D3177E866C74E8EBD75E2556DC02E64"/>
  </w:style>
  <w:style w:type="paragraph" w:customStyle="1" w:styleId="0994F68528B248C3B3F637F7DE27E3F5">
    <w:name w:val="0994F68528B248C3B3F637F7DE27E3F5"/>
  </w:style>
  <w:style w:type="paragraph" w:customStyle="1" w:styleId="6C14E5D780EA4EAE8689E97AEA3214A4">
    <w:name w:val="6C14E5D780EA4EAE8689E97AEA3214A4"/>
  </w:style>
  <w:style w:type="paragraph" w:customStyle="1" w:styleId="9B7CC7C2F0EC4D7BAA25443CD1EFA34E">
    <w:name w:val="9B7CC7C2F0EC4D7BAA25443CD1EFA34E"/>
  </w:style>
  <w:style w:type="paragraph" w:customStyle="1" w:styleId="4E955F575C6143C18D366D236B9851B3">
    <w:name w:val="4E955F575C6143C18D366D236B9851B3"/>
  </w:style>
  <w:style w:type="paragraph" w:customStyle="1" w:styleId="D3945286E2C8438DA972D9CBCA7A4071">
    <w:name w:val="D3945286E2C8438DA972D9CBCA7A4071"/>
    <w:rsid w:val="00104367"/>
  </w:style>
  <w:style w:type="paragraph" w:customStyle="1" w:styleId="89EA2AF20B0C4178AB84FFB70BE3EE7D">
    <w:name w:val="89EA2AF20B0C4178AB84FFB70BE3EE7D"/>
    <w:rsid w:val="00104367"/>
  </w:style>
  <w:style w:type="paragraph" w:customStyle="1" w:styleId="D6E6A61055644A59AC31A3B9101BA584">
    <w:name w:val="D6E6A61055644A59AC31A3B9101BA584"/>
    <w:rsid w:val="00104367"/>
  </w:style>
  <w:style w:type="paragraph" w:customStyle="1" w:styleId="96338B42524049D981B74587D1C08A35">
    <w:name w:val="96338B42524049D981B74587D1C08A35"/>
    <w:rsid w:val="00104367"/>
  </w:style>
  <w:style w:type="paragraph" w:customStyle="1" w:styleId="5672F748CF504C3E8BFAD332482FACF1">
    <w:name w:val="5672F748CF504C3E8BFAD332482FACF1"/>
    <w:rsid w:val="001043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Project scope report (Business Blue design)</Template>
  <TotalTime>127</TotalTime>
  <Pages>7</Pages>
  <Words>707</Words>
  <Characters>4034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Arun Sagar</dc:creator>
  <cp:lastModifiedBy>Arun Sagar</cp:lastModifiedBy>
  <cp:revision>2</cp:revision>
  <dcterms:created xsi:type="dcterms:W3CDTF">2020-04-12T09:45:00Z</dcterms:created>
  <dcterms:modified xsi:type="dcterms:W3CDTF">2020-04-12T11:52:00Z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